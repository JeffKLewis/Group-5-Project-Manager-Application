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ED0E" w14:textId="1C16814A" w:rsidR="003312ED" w:rsidRDefault="008A1EA5">
      <w:pPr>
        <w:pStyle w:val="Title"/>
      </w:pPr>
      <w:r>
        <w:t>Project Manager System Manual</w:t>
      </w:r>
      <w:r w:rsidR="00C92C41">
        <w:br/>
      </w:r>
      <w:r>
        <w:t>Group 5</w:t>
      </w:r>
    </w:p>
    <w:p w14:paraId="6C5A2D8B" w14:textId="1685E5FB" w:rsidR="008A1EA5" w:rsidRDefault="008A1EA5" w:rsidP="008A1EA5">
      <w:pPr>
        <w:pStyle w:val="Subtitle"/>
      </w:pPr>
      <w:r>
        <w:t>Ma</w:t>
      </w:r>
      <w:r w:rsidR="0054053E">
        <w:t>y</w:t>
      </w:r>
      <w:r>
        <w:t xml:space="preserve"> 2, 2021</w:t>
      </w:r>
    </w:p>
    <w:p w14:paraId="184F56C3" w14:textId="19458CD8" w:rsidR="008A1EA5" w:rsidRPr="008A1EA5" w:rsidRDefault="008A1EA5" w:rsidP="008A1EA5">
      <w:pPr>
        <w:pStyle w:val="Subtitle"/>
        <w:rPr>
          <w:i/>
          <w:iCs/>
          <w:sz w:val="20"/>
          <w:szCs w:val="14"/>
        </w:rPr>
      </w:pPr>
      <w:r w:rsidRPr="008A1EA5">
        <w:rPr>
          <w:i/>
          <w:iCs/>
          <w:sz w:val="20"/>
          <w:szCs w:val="14"/>
        </w:rPr>
        <w:t xml:space="preserve">Jeff </w:t>
      </w:r>
      <w:proofErr w:type="spellStart"/>
      <w:r w:rsidRPr="008A1EA5">
        <w:rPr>
          <w:i/>
          <w:iCs/>
          <w:sz w:val="20"/>
          <w:szCs w:val="14"/>
        </w:rPr>
        <w:t>Krejcik</w:t>
      </w:r>
      <w:proofErr w:type="spellEnd"/>
      <w:r w:rsidRPr="008A1EA5">
        <w:rPr>
          <w:i/>
          <w:iCs/>
          <w:sz w:val="20"/>
          <w:szCs w:val="14"/>
        </w:rPr>
        <w:t>, Jonathan Caputo</w:t>
      </w:r>
    </w:p>
    <w:p w14:paraId="102AF2BC" w14:textId="77777777" w:rsidR="008A1EA5" w:rsidRPr="008A1EA5" w:rsidRDefault="008A1EA5" w:rsidP="008A1EA5"/>
    <w:p w14:paraId="37694A6D" w14:textId="77777777" w:rsidR="003312ED" w:rsidRDefault="007B706A">
      <w:pPr>
        <w:pStyle w:val="Heading1"/>
      </w:pPr>
      <w:sdt>
        <w:sdtPr>
          <w:alias w:val="Overview:"/>
          <w:tag w:val="Overview:"/>
          <w:id w:val="1877890496"/>
          <w:placeholder>
            <w:docPart w:val="92E6D1FF733747E295FA0E69C3A1CE79"/>
          </w:placeholder>
          <w:temporary/>
          <w:showingPlcHdr/>
          <w15:appearance w15:val="hidden"/>
        </w:sdtPr>
        <w:sdtEndPr/>
        <w:sdtContent>
          <w:r w:rsidR="000A0612">
            <w:t>Overview</w:t>
          </w:r>
        </w:sdtContent>
      </w:sdt>
    </w:p>
    <w:p w14:paraId="5D58FA5B" w14:textId="22344E45" w:rsidR="003312ED" w:rsidRDefault="008A1EA5">
      <w:pPr>
        <w:pStyle w:val="Heading2"/>
      </w:pPr>
      <w:r>
        <w:t>Project Description</w:t>
      </w:r>
    </w:p>
    <w:p w14:paraId="439829B0" w14:textId="3D29BF3B" w:rsidR="00614E6F" w:rsidRDefault="00614E6F">
      <w:r>
        <w:t xml:space="preserve">The Project Manager application </w:t>
      </w:r>
      <w:r w:rsidR="00E3295E">
        <w:t xml:space="preserve">is a web app that </w:t>
      </w:r>
      <w:r>
        <w:t>will allow users to work collaboratively on projects of varying scopes.</w:t>
      </w:r>
    </w:p>
    <w:p w14:paraId="56539825" w14:textId="77777777" w:rsidR="00B95B1A" w:rsidRDefault="00614E6F">
      <w:r>
        <w:t xml:space="preserve">Controlled by user accounts and configurable permissions, users can create </w:t>
      </w:r>
      <w:r w:rsidR="00906B03">
        <w:t>p</w:t>
      </w:r>
      <w:r>
        <w:t xml:space="preserve">rojects to house the associated </w:t>
      </w:r>
      <w:r w:rsidR="00516237">
        <w:t>resources</w:t>
      </w:r>
      <w:r>
        <w:t xml:space="preserve"> and conversations.</w:t>
      </w:r>
    </w:p>
    <w:p w14:paraId="150E68C4" w14:textId="77777777" w:rsidR="00B95B1A" w:rsidRDefault="00B95B1A"/>
    <w:p w14:paraId="3FEB1FA9" w14:textId="6000AD8A" w:rsidR="00614E6F" w:rsidRDefault="00516237">
      <w:r>
        <w:t xml:space="preserve">Within the scope of a </w:t>
      </w:r>
      <w:r w:rsidR="00906B03">
        <w:t>p</w:t>
      </w:r>
      <w:r>
        <w:t>roject, users with sufficient permissions may attach relevant files and comments.  All i</w:t>
      </w:r>
      <w:r w:rsidR="00614E6F">
        <w:t xml:space="preserve">tems can be tagged with custom keywords to facilitate searching by </w:t>
      </w:r>
      <w:r>
        <w:t>tag or date range.  Files representing the entire project or just a subset of the search results may be downloaded.</w:t>
      </w:r>
    </w:p>
    <w:p w14:paraId="5C37CC13" w14:textId="639CD509" w:rsidR="00CD584A" w:rsidRDefault="00CD584A"/>
    <w:p w14:paraId="12A595D6" w14:textId="7571E4DE" w:rsidR="00CD584A" w:rsidRDefault="00CD584A"/>
    <w:p w14:paraId="2D660658" w14:textId="530EA482" w:rsidR="00CD584A" w:rsidRDefault="00CD584A"/>
    <w:p w14:paraId="73C9FAC9" w14:textId="26A6D43A" w:rsidR="00E4218C" w:rsidRDefault="00E4218C"/>
    <w:p w14:paraId="69287B6D" w14:textId="5113F3F1" w:rsidR="00E4218C" w:rsidRDefault="00E4218C"/>
    <w:p w14:paraId="05823B3F" w14:textId="7027996E" w:rsidR="00E4218C" w:rsidRDefault="00E4218C"/>
    <w:p w14:paraId="3A35FDFB" w14:textId="445D6B1D" w:rsidR="00E4218C" w:rsidRDefault="00E4218C"/>
    <w:p w14:paraId="4EE304B6" w14:textId="76389766" w:rsidR="00E4218C" w:rsidRDefault="00E4218C"/>
    <w:p w14:paraId="741529B9" w14:textId="6AEEA035" w:rsidR="00E4218C" w:rsidRDefault="00E4218C"/>
    <w:p w14:paraId="5F84F0C9" w14:textId="0A163FA4" w:rsidR="00E4218C" w:rsidRDefault="00E4218C"/>
    <w:p w14:paraId="12942A48" w14:textId="5926CC5E" w:rsidR="00E4218C" w:rsidRDefault="00E4218C"/>
    <w:p w14:paraId="407B258A" w14:textId="77777777" w:rsidR="00E4218C" w:rsidRDefault="00E4218C"/>
    <w:p w14:paraId="420CD70B" w14:textId="77777777" w:rsidR="00CD584A" w:rsidRDefault="00CD584A"/>
    <w:p w14:paraId="61E98C9C" w14:textId="6C1B7284" w:rsidR="003312ED" w:rsidRDefault="008A1EA5">
      <w:pPr>
        <w:pStyle w:val="Heading2"/>
      </w:pPr>
      <w:r>
        <w:lastRenderedPageBreak/>
        <w:t>Project Features</w:t>
      </w:r>
    </w:p>
    <w:tbl>
      <w:tblPr>
        <w:tblStyle w:val="TipTable"/>
        <w:tblW w:w="5000" w:type="pct"/>
        <w:tblLook w:val="04A0" w:firstRow="1" w:lastRow="0" w:firstColumn="1" w:lastColumn="0" w:noHBand="0" w:noVBand="1"/>
        <w:tblDescription w:val="Layout table"/>
      </w:tblPr>
      <w:tblGrid>
        <w:gridCol w:w="798"/>
        <w:gridCol w:w="12162"/>
      </w:tblGrid>
      <w:tr w:rsidR="001E150B" w14:paraId="2BE93BD5" w14:textId="77777777" w:rsidTr="008172F8">
        <w:tc>
          <w:tcPr>
            <w:cnfStyle w:val="001000000000" w:firstRow="0" w:lastRow="0" w:firstColumn="1" w:lastColumn="0" w:oddVBand="0" w:evenVBand="0" w:oddHBand="0" w:evenHBand="0" w:firstRowFirstColumn="0" w:firstRowLastColumn="0" w:lastRowFirstColumn="0" w:lastRowLastColumn="0"/>
            <w:tcW w:w="308" w:type="pct"/>
          </w:tcPr>
          <w:p w14:paraId="791E68D0" w14:textId="77777777" w:rsidR="001E150B" w:rsidRDefault="001E150B" w:rsidP="008172F8">
            <w:r>
              <w:rPr>
                <w:noProof/>
              </w:rPr>
              <mc:AlternateContent>
                <mc:Choice Requires="wpg">
                  <w:drawing>
                    <wp:inline distT="0" distB="0" distL="0" distR="0" wp14:anchorId="2DA91CEB" wp14:editId="4BC7223C">
                      <wp:extent cx="141605" cy="141605"/>
                      <wp:effectExtent l="0" t="0" r="0" b="0"/>
                      <wp:docPr id="3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8" name="Rectangle 38"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9"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690D3F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BOU1xuqCAAAlSgAAA4AAAAAAAAAAAAAAAAALgIA&#10;AGRycy9lMm9Eb2MueG1sUEsBAi0AFAAGAAgAAAAhAAXiDD3ZAAAAAwEAAA8AAAAAAAAAAAAAAAAA&#10;BAsAAGRycy9kb3ducmV2LnhtbFBLBQYAAAAABAAEAPMAAAAKDAAAAAA=&#10;">
                      <v:rect id="Rectangle 38"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1EA7F185" w14:textId="426BA0FA" w:rsidR="001E150B" w:rsidRDefault="001E150B" w:rsidP="008172F8">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The below is a list of features and a brief overview of the available interactions</w:t>
            </w:r>
          </w:p>
        </w:tc>
      </w:tr>
    </w:tbl>
    <w:p w14:paraId="74051B73" w14:textId="77777777" w:rsidR="001E150B" w:rsidRPr="001E150B" w:rsidRDefault="001E150B" w:rsidP="001E150B"/>
    <w:p w14:paraId="20D5CC7C" w14:textId="29643171" w:rsidR="0018338F" w:rsidRPr="00E4218C" w:rsidRDefault="0018338F" w:rsidP="0018338F">
      <w:pPr>
        <w:pStyle w:val="ListParagraph"/>
        <w:numPr>
          <w:ilvl w:val="0"/>
          <w:numId w:val="19"/>
        </w:numPr>
      </w:pPr>
      <w:r w:rsidRPr="00E4218C">
        <w:t>Users</w:t>
      </w:r>
    </w:p>
    <w:p w14:paraId="03C99465" w14:textId="31E61BD0" w:rsidR="0018338F" w:rsidRPr="00E4218C" w:rsidRDefault="0018338F" w:rsidP="0018338F">
      <w:pPr>
        <w:pStyle w:val="ListParagraph"/>
        <w:numPr>
          <w:ilvl w:val="1"/>
          <w:numId w:val="19"/>
        </w:numPr>
      </w:pPr>
      <w:r w:rsidRPr="00E4218C">
        <w:t>Create</w:t>
      </w:r>
      <w:r w:rsidR="00906B03" w:rsidRPr="00E4218C">
        <w:t xml:space="preserve"> new</w:t>
      </w:r>
      <w:r w:rsidRPr="00E4218C">
        <w:t xml:space="preserve"> user </w:t>
      </w:r>
      <w:proofErr w:type="gramStart"/>
      <w:r w:rsidRPr="00E4218C">
        <w:t>account</w:t>
      </w:r>
      <w:proofErr w:type="gramEnd"/>
    </w:p>
    <w:p w14:paraId="121BFD4E" w14:textId="1E63B2E2" w:rsidR="0018338F" w:rsidRPr="00E4218C" w:rsidRDefault="0018338F" w:rsidP="0018338F">
      <w:pPr>
        <w:pStyle w:val="ListParagraph"/>
        <w:numPr>
          <w:ilvl w:val="1"/>
          <w:numId w:val="19"/>
        </w:numPr>
      </w:pPr>
      <w:r w:rsidRPr="00E4218C">
        <w:t xml:space="preserve">Login </w:t>
      </w:r>
      <w:r w:rsidR="00906B03" w:rsidRPr="00E4218C">
        <w:t>to existing user account</w:t>
      </w:r>
    </w:p>
    <w:p w14:paraId="7F8B691F" w14:textId="71D24012" w:rsidR="0018338F" w:rsidRPr="00E4218C" w:rsidRDefault="0018338F" w:rsidP="0018338F">
      <w:pPr>
        <w:pStyle w:val="ListParagraph"/>
        <w:numPr>
          <w:ilvl w:val="0"/>
          <w:numId w:val="19"/>
        </w:numPr>
      </w:pPr>
      <w:r w:rsidRPr="00E4218C">
        <w:t>Permissions</w:t>
      </w:r>
    </w:p>
    <w:p w14:paraId="29F0E6AE" w14:textId="167BDD5E" w:rsidR="00906B03" w:rsidRPr="00E4218C" w:rsidRDefault="00906B03" w:rsidP="00906B03">
      <w:pPr>
        <w:pStyle w:val="ListParagraph"/>
        <w:numPr>
          <w:ilvl w:val="1"/>
          <w:numId w:val="19"/>
        </w:numPr>
      </w:pPr>
      <w:r w:rsidRPr="00E4218C">
        <w:t xml:space="preserve">Tied to user </w:t>
      </w:r>
      <w:proofErr w:type="gramStart"/>
      <w:r w:rsidRPr="00E4218C">
        <w:t>account</w:t>
      </w:r>
      <w:proofErr w:type="gramEnd"/>
    </w:p>
    <w:p w14:paraId="28E81912" w14:textId="0C83D8BC" w:rsidR="00906B03" w:rsidRPr="00E4218C" w:rsidRDefault="00906B03" w:rsidP="00906B03">
      <w:pPr>
        <w:pStyle w:val="ListParagraph"/>
        <w:numPr>
          <w:ilvl w:val="1"/>
          <w:numId w:val="19"/>
        </w:numPr>
      </w:pPr>
      <w:r w:rsidRPr="00E4218C">
        <w:t>Applied at the project-</w:t>
      </w:r>
      <w:proofErr w:type="gramStart"/>
      <w:r w:rsidRPr="00E4218C">
        <w:t>level</w:t>
      </w:r>
      <w:proofErr w:type="gramEnd"/>
    </w:p>
    <w:p w14:paraId="3A4EE01A" w14:textId="6C85AC30" w:rsidR="00906B03" w:rsidRPr="00E4218C" w:rsidRDefault="00906B03" w:rsidP="00906B03">
      <w:pPr>
        <w:pStyle w:val="ListParagraph"/>
        <w:numPr>
          <w:ilvl w:val="1"/>
          <w:numId w:val="19"/>
        </w:numPr>
      </w:pPr>
      <w:r w:rsidRPr="00E4218C">
        <w:t>Applied at the resource-</w:t>
      </w:r>
      <w:proofErr w:type="gramStart"/>
      <w:r w:rsidRPr="00E4218C">
        <w:t>level</w:t>
      </w:r>
      <w:proofErr w:type="gramEnd"/>
    </w:p>
    <w:p w14:paraId="5B3BA891" w14:textId="5F2BA266" w:rsidR="0018338F" w:rsidRPr="00E4218C" w:rsidRDefault="0018338F" w:rsidP="0018338F">
      <w:pPr>
        <w:pStyle w:val="ListParagraph"/>
        <w:numPr>
          <w:ilvl w:val="0"/>
          <w:numId w:val="19"/>
        </w:numPr>
      </w:pPr>
      <w:r w:rsidRPr="00E4218C">
        <w:t>Projects</w:t>
      </w:r>
    </w:p>
    <w:p w14:paraId="280211BA" w14:textId="36A9A1A3" w:rsidR="00906B03" w:rsidRPr="00E4218C" w:rsidRDefault="00906B03" w:rsidP="00906B03">
      <w:pPr>
        <w:pStyle w:val="ListParagraph"/>
        <w:numPr>
          <w:ilvl w:val="1"/>
          <w:numId w:val="19"/>
        </w:numPr>
      </w:pPr>
      <w:r w:rsidRPr="00E4218C">
        <w:t xml:space="preserve">Serve as a container for all associated resources and </w:t>
      </w:r>
      <w:proofErr w:type="gramStart"/>
      <w:r w:rsidRPr="00E4218C">
        <w:t>conversations</w:t>
      </w:r>
      <w:proofErr w:type="gramEnd"/>
    </w:p>
    <w:p w14:paraId="25D3DA05" w14:textId="470CD0CE" w:rsidR="00906B03" w:rsidRPr="00E4218C" w:rsidRDefault="00906B03" w:rsidP="00906B03">
      <w:pPr>
        <w:pStyle w:val="ListParagraph"/>
        <w:numPr>
          <w:ilvl w:val="1"/>
          <w:numId w:val="19"/>
        </w:numPr>
      </w:pPr>
      <w:r w:rsidRPr="00E4218C">
        <w:t xml:space="preserve">Can be restricted with </w:t>
      </w:r>
      <w:proofErr w:type="gramStart"/>
      <w:r w:rsidRPr="00E4218C">
        <w:t>permissions</w:t>
      </w:r>
      <w:proofErr w:type="gramEnd"/>
    </w:p>
    <w:p w14:paraId="51B3472D" w14:textId="2B1D0B8E" w:rsidR="00906B03" w:rsidRPr="00E4218C" w:rsidRDefault="00906B03" w:rsidP="00906B03">
      <w:pPr>
        <w:pStyle w:val="ListParagraph"/>
        <w:numPr>
          <w:ilvl w:val="1"/>
          <w:numId w:val="19"/>
        </w:numPr>
      </w:pPr>
      <w:r w:rsidRPr="00E4218C">
        <w:t xml:space="preserve">Can be </w:t>
      </w:r>
      <w:proofErr w:type="gramStart"/>
      <w:r w:rsidRPr="00E4218C">
        <w:t>tagged</w:t>
      </w:r>
      <w:proofErr w:type="gramEnd"/>
    </w:p>
    <w:p w14:paraId="4AABC5A4" w14:textId="4AA0F415" w:rsidR="00906B03" w:rsidRPr="00E4218C" w:rsidRDefault="00906B03" w:rsidP="00906B03">
      <w:pPr>
        <w:pStyle w:val="ListParagraph"/>
        <w:numPr>
          <w:ilvl w:val="1"/>
          <w:numId w:val="19"/>
        </w:numPr>
      </w:pPr>
      <w:r w:rsidRPr="00E4218C">
        <w:t xml:space="preserve">Can be </w:t>
      </w:r>
      <w:proofErr w:type="gramStart"/>
      <w:r w:rsidRPr="00E4218C">
        <w:t>searched</w:t>
      </w:r>
      <w:proofErr w:type="gramEnd"/>
    </w:p>
    <w:p w14:paraId="1BC09A41" w14:textId="0184E61C" w:rsidR="00906B03" w:rsidRPr="00E4218C" w:rsidRDefault="00906B03" w:rsidP="00906B03">
      <w:pPr>
        <w:pStyle w:val="ListParagraph"/>
        <w:numPr>
          <w:ilvl w:val="1"/>
          <w:numId w:val="19"/>
        </w:numPr>
      </w:pPr>
      <w:r w:rsidRPr="00E4218C">
        <w:t xml:space="preserve">Can be </w:t>
      </w:r>
      <w:proofErr w:type="gramStart"/>
      <w:r w:rsidRPr="00E4218C">
        <w:t>downloaded</w:t>
      </w:r>
      <w:proofErr w:type="gramEnd"/>
    </w:p>
    <w:p w14:paraId="289F2BB3" w14:textId="24AAC1E2" w:rsidR="0018338F" w:rsidRPr="00E4218C" w:rsidRDefault="0018338F" w:rsidP="0018338F">
      <w:pPr>
        <w:pStyle w:val="ListParagraph"/>
        <w:numPr>
          <w:ilvl w:val="0"/>
          <w:numId w:val="19"/>
        </w:numPr>
      </w:pPr>
      <w:r w:rsidRPr="00E4218C">
        <w:t>Files</w:t>
      </w:r>
    </w:p>
    <w:p w14:paraId="45DCCDF9" w14:textId="26E31CD8" w:rsidR="00906B03" w:rsidRPr="00E4218C" w:rsidRDefault="00906B03" w:rsidP="00906B03">
      <w:pPr>
        <w:pStyle w:val="ListParagraph"/>
        <w:numPr>
          <w:ilvl w:val="1"/>
          <w:numId w:val="19"/>
        </w:numPr>
      </w:pPr>
      <w:r w:rsidRPr="00E4218C">
        <w:t xml:space="preserve">Attached to a parent </w:t>
      </w:r>
      <w:proofErr w:type="gramStart"/>
      <w:r w:rsidRPr="00E4218C">
        <w:t>project</w:t>
      </w:r>
      <w:proofErr w:type="gramEnd"/>
    </w:p>
    <w:p w14:paraId="08ACE4D5" w14:textId="77777777" w:rsidR="00906B03" w:rsidRPr="00E4218C" w:rsidRDefault="00906B03" w:rsidP="00906B03">
      <w:pPr>
        <w:pStyle w:val="ListParagraph"/>
        <w:numPr>
          <w:ilvl w:val="1"/>
          <w:numId w:val="19"/>
        </w:numPr>
      </w:pPr>
      <w:r w:rsidRPr="00E4218C">
        <w:t xml:space="preserve">Can be restricted with </w:t>
      </w:r>
      <w:proofErr w:type="gramStart"/>
      <w:r w:rsidRPr="00E4218C">
        <w:t>permissions</w:t>
      </w:r>
      <w:proofErr w:type="gramEnd"/>
    </w:p>
    <w:p w14:paraId="6BD37972" w14:textId="77777777" w:rsidR="00906B03" w:rsidRPr="00E4218C" w:rsidRDefault="00906B03" w:rsidP="00906B03">
      <w:pPr>
        <w:pStyle w:val="ListParagraph"/>
        <w:numPr>
          <w:ilvl w:val="1"/>
          <w:numId w:val="19"/>
        </w:numPr>
      </w:pPr>
      <w:r w:rsidRPr="00E4218C">
        <w:t xml:space="preserve">Can be </w:t>
      </w:r>
      <w:proofErr w:type="gramStart"/>
      <w:r w:rsidRPr="00E4218C">
        <w:t>tagged</w:t>
      </w:r>
      <w:proofErr w:type="gramEnd"/>
    </w:p>
    <w:p w14:paraId="2AE701DA" w14:textId="77777777" w:rsidR="00906B03" w:rsidRPr="00E4218C" w:rsidRDefault="00906B03" w:rsidP="00906B03">
      <w:pPr>
        <w:pStyle w:val="ListParagraph"/>
        <w:numPr>
          <w:ilvl w:val="1"/>
          <w:numId w:val="19"/>
        </w:numPr>
      </w:pPr>
      <w:r w:rsidRPr="00E4218C">
        <w:t xml:space="preserve">Can be </w:t>
      </w:r>
      <w:proofErr w:type="gramStart"/>
      <w:r w:rsidRPr="00E4218C">
        <w:t>searched</w:t>
      </w:r>
      <w:proofErr w:type="gramEnd"/>
    </w:p>
    <w:p w14:paraId="7B3ED059" w14:textId="77777777" w:rsidR="00906B03" w:rsidRPr="00E4218C" w:rsidRDefault="00906B03" w:rsidP="00906B03">
      <w:pPr>
        <w:pStyle w:val="ListParagraph"/>
        <w:numPr>
          <w:ilvl w:val="1"/>
          <w:numId w:val="19"/>
        </w:numPr>
      </w:pPr>
      <w:r w:rsidRPr="00E4218C">
        <w:t xml:space="preserve">Can be </w:t>
      </w:r>
      <w:proofErr w:type="gramStart"/>
      <w:r w:rsidRPr="00E4218C">
        <w:t>downloaded</w:t>
      </w:r>
      <w:proofErr w:type="gramEnd"/>
    </w:p>
    <w:p w14:paraId="10252D8D" w14:textId="5802C5D2" w:rsidR="0018338F" w:rsidRPr="00E4218C" w:rsidRDefault="0018338F" w:rsidP="0018338F">
      <w:pPr>
        <w:pStyle w:val="ListParagraph"/>
        <w:numPr>
          <w:ilvl w:val="0"/>
          <w:numId w:val="19"/>
        </w:numPr>
      </w:pPr>
      <w:r w:rsidRPr="00E4218C">
        <w:t>Comments</w:t>
      </w:r>
    </w:p>
    <w:p w14:paraId="31B29B1B" w14:textId="77777777" w:rsidR="00906B03" w:rsidRPr="00E4218C" w:rsidRDefault="00906B03" w:rsidP="00906B03">
      <w:pPr>
        <w:pStyle w:val="ListParagraph"/>
        <w:numPr>
          <w:ilvl w:val="1"/>
          <w:numId w:val="19"/>
        </w:numPr>
      </w:pPr>
      <w:r w:rsidRPr="00E4218C">
        <w:t xml:space="preserve">Attached to a parent </w:t>
      </w:r>
      <w:proofErr w:type="gramStart"/>
      <w:r w:rsidRPr="00E4218C">
        <w:t>project</w:t>
      </w:r>
      <w:proofErr w:type="gramEnd"/>
    </w:p>
    <w:p w14:paraId="2BF52C42" w14:textId="77777777" w:rsidR="00906B03" w:rsidRPr="00E4218C" w:rsidRDefault="00906B03" w:rsidP="00906B03">
      <w:pPr>
        <w:pStyle w:val="ListParagraph"/>
        <w:numPr>
          <w:ilvl w:val="1"/>
          <w:numId w:val="19"/>
        </w:numPr>
      </w:pPr>
      <w:r w:rsidRPr="00E4218C">
        <w:t xml:space="preserve">Can be restricted with </w:t>
      </w:r>
      <w:proofErr w:type="gramStart"/>
      <w:r w:rsidRPr="00E4218C">
        <w:t>permissions</w:t>
      </w:r>
      <w:proofErr w:type="gramEnd"/>
    </w:p>
    <w:p w14:paraId="77AFA475" w14:textId="77777777" w:rsidR="00906B03" w:rsidRPr="00E4218C" w:rsidRDefault="00906B03" w:rsidP="00906B03">
      <w:pPr>
        <w:pStyle w:val="ListParagraph"/>
        <w:numPr>
          <w:ilvl w:val="1"/>
          <w:numId w:val="19"/>
        </w:numPr>
      </w:pPr>
      <w:r w:rsidRPr="00E4218C">
        <w:t xml:space="preserve">Can be </w:t>
      </w:r>
      <w:proofErr w:type="gramStart"/>
      <w:r w:rsidRPr="00E4218C">
        <w:t>tagged</w:t>
      </w:r>
      <w:proofErr w:type="gramEnd"/>
    </w:p>
    <w:p w14:paraId="28451D75" w14:textId="77777777" w:rsidR="00906B03" w:rsidRPr="00E4218C" w:rsidRDefault="00906B03" w:rsidP="00906B03">
      <w:pPr>
        <w:pStyle w:val="ListParagraph"/>
        <w:numPr>
          <w:ilvl w:val="1"/>
          <w:numId w:val="19"/>
        </w:numPr>
      </w:pPr>
      <w:r w:rsidRPr="00E4218C">
        <w:t xml:space="preserve">Can be </w:t>
      </w:r>
      <w:proofErr w:type="gramStart"/>
      <w:r w:rsidRPr="00E4218C">
        <w:t>searched</w:t>
      </w:r>
      <w:proofErr w:type="gramEnd"/>
    </w:p>
    <w:p w14:paraId="2A22C4B2" w14:textId="7E87DC34" w:rsidR="0018338F" w:rsidRPr="00E4218C" w:rsidRDefault="0018338F" w:rsidP="0018338F">
      <w:pPr>
        <w:pStyle w:val="ListParagraph"/>
        <w:numPr>
          <w:ilvl w:val="0"/>
          <w:numId w:val="19"/>
        </w:numPr>
      </w:pPr>
      <w:r w:rsidRPr="00E4218C">
        <w:t>Tags</w:t>
      </w:r>
    </w:p>
    <w:p w14:paraId="2BF0BEE6" w14:textId="729858B8" w:rsidR="00906B03" w:rsidRPr="00E4218C" w:rsidRDefault="00906B03" w:rsidP="00906B03">
      <w:pPr>
        <w:pStyle w:val="ListParagraph"/>
        <w:numPr>
          <w:ilvl w:val="1"/>
          <w:numId w:val="19"/>
        </w:numPr>
      </w:pPr>
      <w:r w:rsidRPr="00E4218C">
        <w:t xml:space="preserve">Custom keywords that can be attached to resources to facilitate </w:t>
      </w:r>
      <w:proofErr w:type="gramStart"/>
      <w:r w:rsidRPr="00E4218C">
        <w:t>searching</w:t>
      </w:r>
      <w:proofErr w:type="gramEnd"/>
    </w:p>
    <w:p w14:paraId="3D17BAC4" w14:textId="59908BF2" w:rsidR="00906B03" w:rsidRPr="00E4218C" w:rsidRDefault="00906B03" w:rsidP="00906B03">
      <w:pPr>
        <w:pStyle w:val="ListParagraph"/>
        <w:numPr>
          <w:ilvl w:val="1"/>
          <w:numId w:val="19"/>
        </w:numPr>
      </w:pPr>
      <w:r w:rsidRPr="00E4218C">
        <w:t>Applied at the project-</w:t>
      </w:r>
      <w:proofErr w:type="gramStart"/>
      <w:r w:rsidRPr="00E4218C">
        <w:t>level</w:t>
      </w:r>
      <w:proofErr w:type="gramEnd"/>
    </w:p>
    <w:p w14:paraId="19559B8F" w14:textId="08F9DE50" w:rsidR="00906B03" w:rsidRPr="00E4218C" w:rsidRDefault="00906B03" w:rsidP="00906B03">
      <w:pPr>
        <w:pStyle w:val="ListParagraph"/>
        <w:numPr>
          <w:ilvl w:val="1"/>
          <w:numId w:val="19"/>
        </w:numPr>
      </w:pPr>
      <w:r w:rsidRPr="00E4218C">
        <w:t>Applied at the resource-</w:t>
      </w:r>
      <w:proofErr w:type="gramStart"/>
      <w:r w:rsidRPr="00E4218C">
        <w:t>level</w:t>
      </w:r>
      <w:proofErr w:type="gramEnd"/>
    </w:p>
    <w:p w14:paraId="74D262E6" w14:textId="1EA07B18" w:rsidR="00906B03" w:rsidRPr="00E4218C" w:rsidRDefault="00906B03" w:rsidP="00906B03">
      <w:pPr>
        <w:pStyle w:val="ListParagraph"/>
        <w:numPr>
          <w:ilvl w:val="1"/>
          <w:numId w:val="19"/>
        </w:numPr>
      </w:pPr>
      <w:r w:rsidRPr="00E4218C">
        <w:t xml:space="preserve">Can be </w:t>
      </w:r>
      <w:proofErr w:type="gramStart"/>
      <w:r w:rsidRPr="00E4218C">
        <w:t>modified</w:t>
      </w:r>
      <w:proofErr w:type="gramEnd"/>
    </w:p>
    <w:p w14:paraId="0D9F03E4" w14:textId="408B7A78" w:rsidR="00906B03" w:rsidRPr="00E4218C" w:rsidRDefault="00906B03" w:rsidP="00906B03">
      <w:pPr>
        <w:pStyle w:val="ListParagraph"/>
        <w:numPr>
          <w:ilvl w:val="1"/>
          <w:numId w:val="19"/>
        </w:numPr>
      </w:pPr>
      <w:r w:rsidRPr="00E4218C">
        <w:lastRenderedPageBreak/>
        <w:t xml:space="preserve">Can be </w:t>
      </w:r>
      <w:proofErr w:type="gramStart"/>
      <w:r w:rsidRPr="00E4218C">
        <w:t>searched</w:t>
      </w:r>
      <w:proofErr w:type="gramEnd"/>
    </w:p>
    <w:p w14:paraId="29E394CB" w14:textId="41E619B9" w:rsidR="0018338F" w:rsidRPr="00E4218C" w:rsidRDefault="0018338F" w:rsidP="0018338F">
      <w:pPr>
        <w:pStyle w:val="ListParagraph"/>
        <w:numPr>
          <w:ilvl w:val="0"/>
          <w:numId w:val="19"/>
        </w:numPr>
      </w:pPr>
      <w:r w:rsidRPr="00E4218C">
        <w:t>Search</w:t>
      </w:r>
    </w:p>
    <w:p w14:paraId="337596AA" w14:textId="7224E350" w:rsidR="00906B03" w:rsidRPr="00E4218C" w:rsidRDefault="00906B03" w:rsidP="00906B03">
      <w:pPr>
        <w:pStyle w:val="ListParagraph"/>
        <w:numPr>
          <w:ilvl w:val="1"/>
          <w:numId w:val="19"/>
        </w:numPr>
      </w:pPr>
      <w:r w:rsidRPr="00E4218C">
        <w:t xml:space="preserve">Returns a subset of projects or project resources containing search </w:t>
      </w:r>
      <w:proofErr w:type="gramStart"/>
      <w:r w:rsidRPr="00E4218C">
        <w:t>criteria</w:t>
      </w:r>
      <w:proofErr w:type="gramEnd"/>
    </w:p>
    <w:p w14:paraId="0C315FE3" w14:textId="070B5810" w:rsidR="00906B03" w:rsidRPr="00E4218C" w:rsidRDefault="00906B03" w:rsidP="00906B03">
      <w:pPr>
        <w:pStyle w:val="ListParagraph"/>
        <w:numPr>
          <w:ilvl w:val="1"/>
          <w:numId w:val="19"/>
        </w:numPr>
      </w:pPr>
      <w:r w:rsidRPr="00E4218C">
        <w:t xml:space="preserve">Can search by keyword, including </w:t>
      </w:r>
      <w:proofErr w:type="gramStart"/>
      <w:r w:rsidRPr="00E4218C">
        <w:t>tags</w:t>
      </w:r>
      <w:proofErr w:type="gramEnd"/>
    </w:p>
    <w:p w14:paraId="593E0260" w14:textId="248C4479" w:rsidR="00906B03" w:rsidRPr="00E4218C" w:rsidRDefault="00906B03" w:rsidP="00906B03">
      <w:pPr>
        <w:pStyle w:val="ListParagraph"/>
        <w:numPr>
          <w:ilvl w:val="1"/>
          <w:numId w:val="19"/>
        </w:numPr>
      </w:pPr>
      <w:r w:rsidRPr="00E4218C">
        <w:t xml:space="preserve">Can search by date </w:t>
      </w:r>
      <w:proofErr w:type="gramStart"/>
      <w:r w:rsidRPr="00E4218C">
        <w:t>range</w:t>
      </w:r>
      <w:proofErr w:type="gramEnd"/>
    </w:p>
    <w:p w14:paraId="78F641DA" w14:textId="342BA502" w:rsidR="0018338F" w:rsidRPr="00E4218C" w:rsidRDefault="0018338F" w:rsidP="0018338F">
      <w:pPr>
        <w:pStyle w:val="ListParagraph"/>
        <w:numPr>
          <w:ilvl w:val="0"/>
          <w:numId w:val="19"/>
        </w:numPr>
      </w:pPr>
      <w:r w:rsidRPr="00E4218C">
        <w:t>Download</w:t>
      </w:r>
    </w:p>
    <w:p w14:paraId="09660968" w14:textId="17DC5DFD" w:rsidR="00906B03" w:rsidRPr="00E4218C" w:rsidRDefault="00906B03" w:rsidP="00906B03">
      <w:pPr>
        <w:pStyle w:val="ListParagraph"/>
        <w:numPr>
          <w:ilvl w:val="1"/>
          <w:numId w:val="19"/>
        </w:numPr>
      </w:pPr>
      <w:r w:rsidRPr="00E4218C">
        <w:t xml:space="preserve">Downloads all associated </w:t>
      </w:r>
      <w:proofErr w:type="gramStart"/>
      <w:r w:rsidRPr="00E4218C">
        <w:t>resources</w:t>
      </w:r>
      <w:proofErr w:type="gramEnd"/>
    </w:p>
    <w:p w14:paraId="7C0E80E8" w14:textId="2AF853AF" w:rsidR="00906B03" w:rsidRPr="00E4218C" w:rsidRDefault="00906B03" w:rsidP="00906B03">
      <w:pPr>
        <w:pStyle w:val="ListParagraph"/>
        <w:numPr>
          <w:ilvl w:val="1"/>
          <w:numId w:val="19"/>
        </w:numPr>
      </w:pPr>
      <w:r w:rsidRPr="00E4218C">
        <w:t xml:space="preserve">Can download an entire </w:t>
      </w:r>
      <w:proofErr w:type="gramStart"/>
      <w:r w:rsidRPr="00E4218C">
        <w:t>project</w:t>
      </w:r>
      <w:proofErr w:type="gramEnd"/>
    </w:p>
    <w:p w14:paraId="13AF291C" w14:textId="0B714E26" w:rsidR="00906B03" w:rsidRPr="00E4218C" w:rsidRDefault="00906B03" w:rsidP="00906B03">
      <w:pPr>
        <w:pStyle w:val="ListParagraph"/>
        <w:numPr>
          <w:ilvl w:val="1"/>
          <w:numId w:val="19"/>
        </w:numPr>
      </w:pPr>
      <w:r w:rsidRPr="00E4218C">
        <w:t xml:space="preserve">Can download a subset of a project based on search </w:t>
      </w:r>
      <w:proofErr w:type="gramStart"/>
      <w:r w:rsidRPr="00E4218C">
        <w:t>results</w:t>
      </w:r>
      <w:proofErr w:type="gramEnd"/>
    </w:p>
    <w:p w14:paraId="2C30ADCF" w14:textId="14C24050" w:rsidR="0054053E" w:rsidRDefault="0054053E" w:rsidP="0018338F"/>
    <w:p w14:paraId="7B29E931" w14:textId="11E3FC7B" w:rsidR="0054053E" w:rsidRDefault="0054053E" w:rsidP="0018338F"/>
    <w:p w14:paraId="7259C1F0" w14:textId="1177F5FD" w:rsidR="0054053E" w:rsidRDefault="0054053E" w:rsidP="0018338F"/>
    <w:p w14:paraId="4224A521" w14:textId="19CE21B4" w:rsidR="0054053E" w:rsidRDefault="0054053E" w:rsidP="0018338F"/>
    <w:p w14:paraId="13EFC5F8" w14:textId="4F5BEE7B" w:rsidR="00156C17" w:rsidRDefault="00156C17" w:rsidP="0018338F"/>
    <w:p w14:paraId="14D8CC3D" w14:textId="5C1FF4AF" w:rsidR="00E4218C" w:rsidRDefault="00E4218C" w:rsidP="0018338F"/>
    <w:p w14:paraId="50FAC413" w14:textId="3F40F953" w:rsidR="00E4218C" w:rsidRDefault="00E4218C" w:rsidP="0018338F"/>
    <w:p w14:paraId="3AA9B8A0" w14:textId="1C1C92F1" w:rsidR="00E4218C" w:rsidRDefault="00E4218C" w:rsidP="0018338F"/>
    <w:p w14:paraId="0F3DDF9A" w14:textId="53B7C553" w:rsidR="00E4218C" w:rsidRDefault="00E4218C" w:rsidP="0018338F"/>
    <w:p w14:paraId="4C19EBB3" w14:textId="64D5F4AD" w:rsidR="00E4218C" w:rsidRDefault="00E4218C" w:rsidP="0018338F"/>
    <w:p w14:paraId="7F188A01" w14:textId="6B733D8C" w:rsidR="00B95B1A" w:rsidRDefault="00B95B1A" w:rsidP="0018338F"/>
    <w:p w14:paraId="3F0D275C" w14:textId="76ABC5DE" w:rsidR="00B95B1A" w:rsidRDefault="00B95B1A" w:rsidP="0018338F"/>
    <w:p w14:paraId="36D2C07F" w14:textId="4E2FA2E0" w:rsidR="00B95B1A" w:rsidRDefault="00B95B1A" w:rsidP="0018338F"/>
    <w:p w14:paraId="148843F1" w14:textId="4AA342DA" w:rsidR="00B95B1A" w:rsidRDefault="00B95B1A" w:rsidP="0018338F"/>
    <w:p w14:paraId="744877EA" w14:textId="1B2D3A3B" w:rsidR="00B95B1A" w:rsidRDefault="00B95B1A" w:rsidP="0018338F"/>
    <w:p w14:paraId="311FA467" w14:textId="25F2DB63" w:rsidR="00B95B1A" w:rsidRDefault="00B95B1A" w:rsidP="0018338F"/>
    <w:p w14:paraId="70D721E1" w14:textId="083BA86E" w:rsidR="00B95B1A" w:rsidRDefault="00B95B1A" w:rsidP="0018338F"/>
    <w:p w14:paraId="73B948D1" w14:textId="262B775C" w:rsidR="00B95B1A" w:rsidRDefault="00B95B1A" w:rsidP="0018338F"/>
    <w:p w14:paraId="6C8EBA98" w14:textId="77777777" w:rsidR="00B95B1A" w:rsidRDefault="00B95B1A" w:rsidP="0018338F"/>
    <w:p w14:paraId="15A741ED" w14:textId="4C98CFC7" w:rsidR="00E4218C" w:rsidRDefault="00E4218C" w:rsidP="0018338F"/>
    <w:p w14:paraId="1D67E55A" w14:textId="77777777" w:rsidR="00E4218C" w:rsidRDefault="00E4218C" w:rsidP="0018338F"/>
    <w:p w14:paraId="4833D528" w14:textId="1D40E064" w:rsidR="0054053E" w:rsidRDefault="0054053E" w:rsidP="0054053E">
      <w:pPr>
        <w:pStyle w:val="Heading2"/>
      </w:pPr>
      <w:r>
        <w:lastRenderedPageBreak/>
        <w:t>Feature Table</w:t>
      </w:r>
    </w:p>
    <w:tbl>
      <w:tblPr>
        <w:tblStyle w:val="TipTable"/>
        <w:tblW w:w="5000" w:type="pct"/>
        <w:tblLook w:val="04A0" w:firstRow="1" w:lastRow="0" w:firstColumn="1" w:lastColumn="0" w:noHBand="0" w:noVBand="1"/>
        <w:tblDescription w:val="Layout table"/>
      </w:tblPr>
      <w:tblGrid>
        <w:gridCol w:w="798"/>
        <w:gridCol w:w="12162"/>
      </w:tblGrid>
      <w:tr w:rsidR="0054053E" w14:paraId="49272E9D"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07854909" w14:textId="77777777" w:rsidR="0054053E" w:rsidRDefault="0054053E" w:rsidP="00A760EF">
            <w:r>
              <w:rPr>
                <w:noProof/>
              </w:rPr>
              <mc:AlternateContent>
                <mc:Choice Requires="wpg">
                  <w:drawing>
                    <wp:inline distT="0" distB="0" distL="0" distR="0" wp14:anchorId="62E27566" wp14:editId="24BEB2CE">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CD9AF37"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eHqwgAAJ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BgSReHqwgAAJEoAAAOAAAAAAAAAAAAAAAAAC4C&#10;AABkcnMvZTJvRG9jLnhtbFBLAQItABQABgAIAAAAIQAF4gw92QAAAAMBAAAPAAAAAAAAAAAAAAAA&#10;AAULAABkcnMvZG93bnJldi54bWxQSwUGAAAAAAQABADzAAAACwwAAAAA&#10;">
                      <v:rect id="Rectangle 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1F4F8828" w14:textId="228CEC94" w:rsidR="0054053E" w:rsidRDefault="0054053E"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This table reflects the current Planning, Design, Test Plan, and Development status of each feature</w:t>
            </w:r>
          </w:p>
        </w:tc>
      </w:tr>
    </w:tbl>
    <w:p w14:paraId="290CF0C3" w14:textId="77777777" w:rsidR="0054053E" w:rsidRDefault="0054053E" w:rsidP="0054053E"/>
    <w:p w14:paraId="308DBA60" w14:textId="707D2980" w:rsidR="0054053E" w:rsidRDefault="0054053E" w:rsidP="0018338F"/>
    <w:tbl>
      <w:tblPr>
        <w:tblW w:w="12440" w:type="dxa"/>
        <w:tblLook w:val="04A0" w:firstRow="1" w:lastRow="0" w:firstColumn="1" w:lastColumn="0" w:noHBand="0" w:noVBand="1"/>
      </w:tblPr>
      <w:tblGrid>
        <w:gridCol w:w="2720"/>
        <w:gridCol w:w="2920"/>
        <w:gridCol w:w="1700"/>
        <w:gridCol w:w="1700"/>
        <w:gridCol w:w="1700"/>
        <w:gridCol w:w="1700"/>
      </w:tblGrid>
      <w:tr w:rsidR="00156C17" w14:paraId="61F273EE" w14:textId="77777777" w:rsidTr="00156C17">
        <w:trPr>
          <w:trHeight w:val="330"/>
        </w:trPr>
        <w:tc>
          <w:tcPr>
            <w:tcW w:w="2720" w:type="dxa"/>
            <w:tcBorders>
              <w:top w:val="single" w:sz="18" w:space="0" w:color="auto"/>
              <w:left w:val="single" w:sz="18" w:space="0" w:color="auto"/>
              <w:bottom w:val="single" w:sz="12" w:space="0" w:color="auto"/>
              <w:right w:val="single" w:sz="4" w:space="0" w:color="auto"/>
            </w:tcBorders>
            <w:shd w:val="clear" w:color="000000" w:fill="000000"/>
            <w:noWrap/>
            <w:vAlign w:val="center"/>
            <w:hideMark/>
          </w:tcPr>
          <w:p w14:paraId="0B61F7FF" w14:textId="77777777" w:rsidR="00156C17" w:rsidRDefault="00156C17">
            <w:pPr>
              <w:rPr>
                <w:rFonts w:ascii="Calibri" w:hAnsi="Calibri" w:cs="Calibri"/>
                <w:b/>
                <w:bCs/>
                <w:color w:val="FFFFFF"/>
              </w:rPr>
            </w:pPr>
            <w:r>
              <w:rPr>
                <w:rFonts w:ascii="Calibri" w:hAnsi="Calibri" w:cs="Calibri"/>
                <w:b/>
                <w:bCs/>
                <w:color w:val="FFFFFF"/>
              </w:rPr>
              <w:t>Feature</w:t>
            </w:r>
          </w:p>
        </w:tc>
        <w:tc>
          <w:tcPr>
            <w:tcW w:w="2920" w:type="dxa"/>
            <w:tcBorders>
              <w:top w:val="single" w:sz="18" w:space="0" w:color="auto"/>
              <w:left w:val="nil"/>
              <w:bottom w:val="single" w:sz="12" w:space="0" w:color="auto"/>
              <w:right w:val="single" w:sz="8" w:space="0" w:color="auto"/>
            </w:tcBorders>
            <w:shd w:val="clear" w:color="000000" w:fill="000000"/>
            <w:noWrap/>
            <w:vAlign w:val="center"/>
            <w:hideMark/>
          </w:tcPr>
          <w:p w14:paraId="4873AAA8" w14:textId="77777777" w:rsidR="00156C17" w:rsidRDefault="00156C17">
            <w:pPr>
              <w:rPr>
                <w:rFonts w:ascii="Calibri" w:hAnsi="Calibri" w:cs="Calibri"/>
                <w:b/>
                <w:bCs/>
                <w:color w:val="FFFFFF"/>
              </w:rPr>
            </w:pPr>
            <w:r>
              <w:rPr>
                <w:rFonts w:ascii="Calibri" w:hAnsi="Calibri" w:cs="Calibri"/>
                <w:b/>
                <w:bCs/>
                <w:color w:val="FFFFFF"/>
              </w:rPr>
              <w:t>Sub-Area</w:t>
            </w:r>
          </w:p>
        </w:tc>
        <w:tc>
          <w:tcPr>
            <w:tcW w:w="1700" w:type="dxa"/>
            <w:tcBorders>
              <w:top w:val="single" w:sz="18" w:space="0" w:color="auto"/>
              <w:left w:val="nil"/>
              <w:bottom w:val="single" w:sz="12" w:space="0" w:color="auto"/>
              <w:right w:val="single" w:sz="4" w:space="0" w:color="auto"/>
            </w:tcBorders>
            <w:shd w:val="clear" w:color="000000" w:fill="000000"/>
            <w:noWrap/>
            <w:vAlign w:val="center"/>
            <w:hideMark/>
          </w:tcPr>
          <w:p w14:paraId="1866D1A4" w14:textId="77777777" w:rsidR="00156C17" w:rsidRDefault="00156C17">
            <w:pPr>
              <w:jc w:val="center"/>
              <w:rPr>
                <w:rFonts w:ascii="Calibri" w:hAnsi="Calibri" w:cs="Calibri"/>
                <w:b/>
                <w:bCs/>
                <w:color w:val="FFFFFF"/>
              </w:rPr>
            </w:pPr>
            <w:r>
              <w:rPr>
                <w:rFonts w:ascii="Calibri" w:hAnsi="Calibri" w:cs="Calibri"/>
                <w:b/>
                <w:bCs/>
                <w:color w:val="FFFFFF"/>
              </w:rPr>
              <w:t>Planning</w:t>
            </w:r>
          </w:p>
        </w:tc>
        <w:tc>
          <w:tcPr>
            <w:tcW w:w="1700" w:type="dxa"/>
            <w:tcBorders>
              <w:top w:val="single" w:sz="18" w:space="0" w:color="auto"/>
              <w:left w:val="nil"/>
              <w:bottom w:val="single" w:sz="12" w:space="0" w:color="auto"/>
              <w:right w:val="single" w:sz="4" w:space="0" w:color="auto"/>
            </w:tcBorders>
            <w:shd w:val="clear" w:color="000000" w:fill="000000"/>
            <w:noWrap/>
            <w:vAlign w:val="center"/>
            <w:hideMark/>
          </w:tcPr>
          <w:p w14:paraId="3B85358E" w14:textId="77777777" w:rsidR="00156C17" w:rsidRDefault="00156C17">
            <w:pPr>
              <w:jc w:val="center"/>
              <w:rPr>
                <w:rFonts w:ascii="Calibri" w:hAnsi="Calibri" w:cs="Calibri"/>
                <w:b/>
                <w:bCs/>
                <w:color w:val="FFFFFF"/>
              </w:rPr>
            </w:pPr>
            <w:r>
              <w:rPr>
                <w:rFonts w:ascii="Calibri" w:hAnsi="Calibri" w:cs="Calibri"/>
                <w:b/>
                <w:bCs/>
                <w:color w:val="FFFFFF"/>
              </w:rPr>
              <w:t>Design</w:t>
            </w:r>
          </w:p>
        </w:tc>
        <w:tc>
          <w:tcPr>
            <w:tcW w:w="1700" w:type="dxa"/>
            <w:tcBorders>
              <w:top w:val="single" w:sz="18" w:space="0" w:color="auto"/>
              <w:left w:val="nil"/>
              <w:bottom w:val="single" w:sz="12" w:space="0" w:color="auto"/>
              <w:right w:val="single" w:sz="4" w:space="0" w:color="auto"/>
            </w:tcBorders>
            <w:shd w:val="clear" w:color="000000" w:fill="000000"/>
            <w:noWrap/>
            <w:vAlign w:val="center"/>
            <w:hideMark/>
          </w:tcPr>
          <w:p w14:paraId="00644C2D" w14:textId="77777777" w:rsidR="00156C17" w:rsidRDefault="00156C17">
            <w:pPr>
              <w:jc w:val="center"/>
              <w:rPr>
                <w:rFonts w:ascii="Calibri" w:hAnsi="Calibri" w:cs="Calibri"/>
                <w:b/>
                <w:bCs/>
                <w:color w:val="FFFFFF"/>
              </w:rPr>
            </w:pPr>
            <w:r>
              <w:rPr>
                <w:rFonts w:ascii="Calibri" w:hAnsi="Calibri" w:cs="Calibri"/>
                <w:b/>
                <w:bCs/>
                <w:color w:val="FFFFFF"/>
              </w:rPr>
              <w:t>Test Plan</w:t>
            </w:r>
          </w:p>
        </w:tc>
        <w:tc>
          <w:tcPr>
            <w:tcW w:w="1700" w:type="dxa"/>
            <w:tcBorders>
              <w:top w:val="single" w:sz="18" w:space="0" w:color="auto"/>
              <w:left w:val="nil"/>
              <w:bottom w:val="single" w:sz="12" w:space="0" w:color="auto"/>
              <w:right w:val="single" w:sz="18" w:space="0" w:color="auto"/>
            </w:tcBorders>
            <w:shd w:val="clear" w:color="000000" w:fill="000000"/>
            <w:noWrap/>
            <w:vAlign w:val="center"/>
            <w:hideMark/>
          </w:tcPr>
          <w:p w14:paraId="22CB07AE" w14:textId="77777777" w:rsidR="00156C17" w:rsidRDefault="00156C17">
            <w:pPr>
              <w:jc w:val="center"/>
              <w:rPr>
                <w:rFonts w:ascii="Calibri" w:hAnsi="Calibri" w:cs="Calibri"/>
                <w:b/>
                <w:bCs/>
                <w:color w:val="FFFFFF"/>
              </w:rPr>
            </w:pPr>
            <w:r>
              <w:rPr>
                <w:rFonts w:ascii="Calibri" w:hAnsi="Calibri" w:cs="Calibri"/>
                <w:b/>
                <w:bCs/>
                <w:color w:val="FFFFFF"/>
              </w:rPr>
              <w:t>Development</w:t>
            </w:r>
          </w:p>
        </w:tc>
      </w:tr>
      <w:tr w:rsidR="00156C17" w14:paraId="0094E04F"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2D5651E5" w14:textId="77777777" w:rsidR="00156C17" w:rsidRDefault="00156C17">
            <w:pPr>
              <w:rPr>
                <w:rFonts w:ascii="Calibri" w:hAnsi="Calibri" w:cs="Calibri"/>
                <w:color w:val="000000"/>
              </w:rPr>
            </w:pPr>
            <w:r>
              <w:rPr>
                <w:rFonts w:ascii="Calibri" w:hAnsi="Calibri" w:cs="Calibri"/>
                <w:color w:val="000000"/>
              </w:rPr>
              <w:t>Users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63908F43" w14:textId="77777777" w:rsidR="00156C17" w:rsidRDefault="00156C17">
            <w:pPr>
              <w:rPr>
                <w:rFonts w:ascii="Calibri" w:hAnsi="Calibri" w:cs="Calibri"/>
                <w:color w:val="000000"/>
                <w:sz w:val="22"/>
                <w:szCs w:val="22"/>
              </w:rPr>
            </w:pPr>
            <w:r>
              <w:rPr>
                <w:rFonts w:ascii="Calibri" w:hAnsi="Calibri" w:cs="Calibri"/>
                <w:color w:val="000000"/>
                <w:sz w:val="22"/>
                <w:szCs w:val="22"/>
              </w:rPr>
              <w:t>Create New User Account</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3BD4EBB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72636DF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6B7DCC0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54093721"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54724A1B"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6A6DD8B7"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131FD028" w14:textId="77777777" w:rsidR="00156C17" w:rsidRDefault="00156C17">
            <w:pPr>
              <w:rPr>
                <w:rFonts w:ascii="Calibri" w:hAnsi="Calibri" w:cs="Calibri"/>
                <w:color w:val="000000"/>
                <w:sz w:val="22"/>
                <w:szCs w:val="22"/>
              </w:rPr>
            </w:pPr>
            <w:r>
              <w:rPr>
                <w:rFonts w:ascii="Calibri" w:hAnsi="Calibri" w:cs="Calibri"/>
                <w:color w:val="000000"/>
                <w:sz w:val="22"/>
                <w:szCs w:val="22"/>
              </w:rPr>
              <w:t>Login to Existing User Account</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46814E2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9FC37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19DCB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4835D67D"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2989590A"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3F91DFB3"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5A3FB376" w14:textId="77777777" w:rsidR="00156C17" w:rsidRDefault="00156C17">
            <w:pPr>
              <w:rPr>
                <w:rFonts w:ascii="Calibri" w:hAnsi="Calibri" w:cs="Calibri"/>
                <w:color w:val="000000"/>
                <w:sz w:val="22"/>
                <w:szCs w:val="22"/>
              </w:rPr>
            </w:pPr>
            <w:r>
              <w:rPr>
                <w:rFonts w:ascii="Calibri" w:hAnsi="Calibri" w:cs="Calibri"/>
                <w:color w:val="000000"/>
                <w:sz w:val="22"/>
                <w:szCs w:val="22"/>
              </w:rPr>
              <w:t>User Profile Picture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8D4A31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8262E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1A24A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66FD96A6"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55330CE3" w14:textId="77777777" w:rsidTr="00156C17">
        <w:trPr>
          <w:trHeight w:val="315"/>
        </w:trPr>
        <w:tc>
          <w:tcPr>
            <w:tcW w:w="2720" w:type="dxa"/>
            <w:vMerge/>
            <w:tcBorders>
              <w:top w:val="single" w:sz="8" w:space="0" w:color="auto"/>
              <w:left w:val="single" w:sz="18" w:space="0" w:color="auto"/>
              <w:bottom w:val="single" w:sz="12" w:space="0" w:color="auto"/>
              <w:right w:val="single" w:sz="4" w:space="0" w:color="auto"/>
            </w:tcBorders>
            <w:vAlign w:val="center"/>
            <w:hideMark/>
          </w:tcPr>
          <w:p w14:paraId="15299C58"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785F88EC"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0414C55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2BE35AF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4C25B70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5DEC818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59405DB5"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22823450" w14:textId="77777777" w:rsidR="00156C17" w:rsidRDefault="00156C17">
            <w:pPr>
              <w:rPr>
                <w:rFonts w:ascii="Calibri" w:hAnsi="Calibri" w:cs="Calibri"/>
                <w:color w:val="000000"/>
              </w:rPr>
            </w:pPr>
            <w:r>
              <w:rPr>
                <w:rFonts w:ascii="Calibri" w:hAnsi="Calibri" w:cs="Calibri"/>
                <w:color w:val="000000"/>
              </w:rPr>
              <w:t>Application Permissions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781D9E5A" w14:textId="77777777" w:rsidR="00156C17" w:rsidRDefault="00156C17">
            <w:pPr>
              <w:rPr>
                <w:rFonts w:ascii="Calibri" w:hAnsi="Calibri" w:cs="Calibri"/>
                <w:color w:val="000000"/>
                <w:sz w:val="22"/>
                <w:szCs w:val="22"/>
              </w:rPr>
            </w:pPr>
            <w:r>
              <w:rPr>
                <w:rFonts w:ascii="Calibri" w:hAnsi="Calibri" w:cs="Calibri"/>
                <w:color w:val="000000"/>
                <w:sz w:val="22"/>
                <w:szCs w:val="22"/>
              </w:rPr>
              <w:t>User Permissions</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2350D2D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6EB63EF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609ADCB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3012B898"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ABC2FB3"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1557D554"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659FB28F"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3A91F6E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0CB91B44" w14:textId="77777777" w:rsidR="00156C17" w:rsidRDefault="00156C17">
            <w:pPr>
              <w:jc w:val="center"/>
              <w:rPr>
                <w:rFonts w:ascii="Calibri" w:hAnsi="Calibri" w:cs="Calibri"/>
                <w:color w:val="9C5700"/>
                <w:sz w:val="22"/>
                <w:szCs w:val="22"/>
              </w:rPr>
            </w:pPr>
            <w:r>
              <w:rPr>
                <w:rFonts w:ascii="Calibri" w:hAnsi="Calibri" w:cs="Calibri"/>
                <w:color w:val="9C5700"/>
                <w:sz w:val="22"/>
                <w:szCs w:val="22"/>
              </w:rPr>
              <w:t>In Progress</w:t>
            </w:r>
          </w:p>
        </w:tc>
        <w:tc>
          <w:tcPr>
            <w:tcW w:w="1700" w:type="dxa"/>
            <w:tcBorders>
              <w:top w:val="single" w:sz="4" w:space="0" w:color="auto"/>
              <w:left w:val="single" w:sz="4" w:space="0" w:color="auto"/>
              <w:bottom w:val="single" w:sz="4" w:space="0" w:color="auto"/>
              <w:right w:val="single" w:sz="4" w:space="0" w:color="auto"/>
            </w:tcBorders>
            <w:shd w:val="clear" w:color="000000" w:fill="FFEB9C"/>
            <w:noWrap/>
            <w:vAlign w:val="center"/>
            <w:hideMark/>
          </w:tcPr>
          <w:p w14:paraId="3457A70B" w14:textId="77777777" w:rsidR="00156C17" w:rsidRDefault="00156C17">
            <w:pPr>
              <w:jc w:val="center"/>
              <w:rPr>
                <w:rFonts w:ascii="Calibri" w:hAnsi="Calibri" w:cs="Calibri"/>
                <w:color w:val="9C5700"/>
                <w:sz w:val="22"/>
                <w:szCs w:val="22"/>
              </w:rPr>
            </w:pPr>
            <w:r>
              <w:rPr>
                <w:rFonts w:ascii="Calibri" w:hAnsi="Calibri" w:cs="Calibri"/>
                <w:color w:val="9C5700"/>
                <w:sz w:val="22"/>
                <w:szCs w:val="22"/>
              </w:rPr>
              <w:t>In Progress</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21B01256"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28342F0" w14:textId="77777777" w:rsidTr="00156C17">
        <w:trPr>
          <w:trHeight w:val="315"/>
        </w:trPr>
        <w:tc>
          <w:tcPr>
            <w:tcW w:w="2720" w:type="dxa"/>
            <w:vMerge/>
            <w:tcBorders>
              <w:top w:val="nil"/>
              <w:left w:val="single" w:sz="18" w:space="0" w:color="auto"/>
              <w:bottom w:val="single" w:sz="12" w:space="0" w:color="auto"/>
              <w:right w:val="single" w:sz="4" w:space="0" w:color="auto"/>
            </w:tcBorders>
            <w:vAlign w:val="center"/>
            <w:hideMark/>
          </w:tcPr>
          <w:p w14:paraId="207EEAA7"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3FFCCFA0"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60B6077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424A227F"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311A450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57D787D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78E9AE07"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00ABA006" w14:textId="77777777" w:rsidR="00156C17" w:rsidRDefault="00156C17">
            <w:pPr>
              <w:rPr>
                <w:rFonts w:ascii="Calibri" w:hAnsi="Calibri" w:cs="Calibri"/>
                <w:color w:val="000000"/>
              </w:rPr>
            </w:pPr>
            <w:r>
              <w:rPr>
                <w:rFonts w:ascii="Calibri" w:hAnsi="Calibri" w:cs="Calibri"/>
                <w:color w:val="000000"/>
              </w:rPr>
              <w:t>Project Permissions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5326A773" w14:textId="77777777" w:rsidR="00156C17" w:rsidRDefault="00156C17">
            <w:pPr>
              <w:rPr>
                <w:rFonts w:ascii="Calibri" w:hAnsi="Calibri" w:cs="Calibri"/>
                <w:color w:val="000000"/>
                <w:sz w:val="22"/>
                <w:szCs w:val="22"/>
              </w:rPr>
            </w:pPr>
            <w:r>
              <w:rPr>
                <w:rFonts w:ascii="Calibri" w:hAnsi="Calibri" w:cs="Calibri"/>
                <w:color w:val="000000"/>
                <w:sz w:val="22"/>
                <w:szCs w:val="22"/>
              </w:rPr>
              <w:t>User Permissions</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0CF2CA2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5941152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30D63A3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2584F64D"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488E7595"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37C63C61"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4B071633"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69EB8EDF"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CD4F3E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9CC3A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90B7B84"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E459CC4" w14:textId="77777777" w:rsidTr="00156C17">
        <w:trPr>
          <w:trHeight w:val="315"/>
        </w:trPr>
        <w:tc>
          <w:tcPr>
            <w:tcW w:w="2720" w:type="dxa"/>
            <w:vMerge/>
            <w:tcBorders>
              <w:top w:val="nil"/>
              <w:left w:val="single" w:sz="18" w:space="0" w:color="auto"/>
              <w:bottom w:val="single" w:sz="12" w:space="0" w:color="auto"/>
              <w:right w:val="single" w:sz="4" w:space="0" w:color="auto"/>
            </w:tcBorders>
            <w:vAlign w:val="center"/>
            <w:hideMark/>
          </w:tcPr>
          <w:p w14:paraId="1C41AE12"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1EBFB352"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3B4F0EE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62FBA40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6ACFD6B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426DEDB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27413214" w14:textId="77777777" w:rsidTr="00156C17">
        <w:trPr>
          <w:trHeight w:val="330"/>
        </w:trPr>
        <w:tc>
          <w:tcPr>
            <w:tcW w:w="2720" w:type="dxa"/>
            <w:tcBorders>
              <w:top w:val="single" w:sz="12" w:space="0" w:color="auto"/>
              <w:left w:val="single" w:sz="18" w:space="0" w:color="auto"/>
              <w:bottom w:val="single" w:sz="12" w:space="0" w:color="auto"/>
              <w:right w:val="single" w:sz="4" w:space="0" w:color="auto"/>
            </w:tcBorders>
            <w:shd w:val="clear" w:color="auto" w:fill="auto"/>
            <w:noWrap/>
            <w:vAlign w:val="center"/>
            <w:hideMark/>
          </w:tcPr>
          <w:p w14:paraId="1F9BB46A" w14:textId="77777777" w:rsidR="00156C17" w:rsidRDefault="00156C17">
            <w:pPr>
              <w:rPr>
                <w:rFonts w:ascii="Calibri" w:hAnsi="Calibri" w:cs="Calibri"/>
                <w:color w:val="000000"/>
              </w:rPr>
            </w:pPr>
            <w:r>
              <w:rPr>
                <w:rFonts w:ascii="Calibri" w:hAnsi="Calibri" w:cs="Calibri"/>
                <w:color w:val="000000"/>
              </w:rPr>
              <w:t>Navigation</w:t>
            </w:r>
          </w:p>
        </w:tc>
        <w:tc>
          <w:tcPr>
            <w:tcW w:w="2920" w:type="dxa"/>
            <w:tcBorders>
              <w:top w:val="single" w:sz="12" w:space="0" w:color="auto"/>
              <w:left w:val="nil"/>
              <w:bottom w:val="single" w:sz="12" w:space="0" w:color="auto"/>
              <w:right w:val="single" w:sz="12" w:space="0" w:color="auto"/>
            </w:tcBorders>
            <w:shd w:val="clear" w:color="auto" w:fill="auto"/>
            <w:noWrap/>
            <w:vAlign w:val="bottom"/>
            <w:hideMark/>
          </w:tcPr>
          <w:p w14:paraId="33651C9A" w14:textId="77777777" w:rsidR="00156C17" w:rsidRDefault="00156C17">
            <w:pPr>
              <w:rPr>
                <w:rFonts w:ascii="Calibri" w:hAnsi="Calibri" w:cs="Calibri"/>
                <w:color w:val="000000"/>
                <w:sz w:val="22"/>
                <w:szCs w:val="22"/>
              </w:rPr>
            </w:pPr>
            <w:r>
              <w:rPr>
                <w:rFonts w:ascii="Calibri" w:hAnsi="Calibri" w:cs="Calibri"/>
                <w:color w:val="000000"/>
                <w:sz w:val="22"/>
                <w:szCs w:val="22"/>
              </w:rPr>
              <w:t>Navigation User Interface</w:t>
            </w:r>
          </w:p>
        </w:tc>
        <w:tc>
          <w:tcPr>
            <w:tcW w:w="1700" w:type="dxa"/>
            <w:tcBorders>
              <w:top w:val="single" w:sz="12" w:space="0" w:color="auto"/>
              <w:left w:val="single" w:sz="12" w:space="0" w:color="auto"/>
              <w:bottom w:val="single" w:sz="12" w:space="0" w:color="auto"/>
              <w:right w:val="single" w:sz="4" w:space="0" w:color="auto"/>
            </w:tcBorders>
            <w:shd w:val="clear" w:color="000000" w:fill="C6EFCE"/>
            <w:noWrap/>
            <w:vAlign w:val="center"/>
            <w:hideMark/>
          </w:tcPr>
          <w:p w14:paraId="49070E7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12" w:space="0" w:color="auto"/>
              <w:right w:val="single" w:sz="4" w:space="0" w:color="auto"/>
            </w:tcBorders>
            <w:shd w:val="clear" w:color="000000" w:fill="C6EFCE"/>
            <w:noWrap/>
            <w:vAlign w:val="center"/>
            <w:hideMark/>
          </w:tcPr>
          <w:p w14:paraId="2EC2F93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12" w:space="0" w:color="auto"/>
              <w:right w:val="single" w:sz="4" w:space="0" w:color="auto"/>
            </w:tcBorders>
            <w:shd w:val="clear" w:color="000000" w:fill="C6EFCE"/>
            <w:noWrap/>
            <w:vAlign w:val="center"/>
            <w:hideMark/>
          </w:tcPr>
          <w:p w14:paraId="08DFBB3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12" w:space="0" w:color="auto"/>
              <w:right w:val="single" w:sz="18" w:space="0" w:color="auto"/>
            </w:tcBorders>
            <w:shd w:val="clear" w:color="000000" w:fill="FFEB9C"/>
            <w:noWrap/>
            <w:vAlign w:val="center"/>
            <w:hideMark/>
          </w:tcPr>
          <w:p w14:paraId="0A1D75E9" w14:textId="77777777" w:rsidR="00156C17" w:rsidRDefault="00156C17">
            <w:pPr>
              <w:jc w:val="center"/>
              <w:rPr>
                <w:rFonts w:ascii="Calibri" w:hAnsi="Calibri" w:cs="Calibri"/>
                <w:color w:val="9C5700"/>
                <w:sz w:val="22"/>
                <w:szCs w:val="22"/>
              </w:rPr>
            </w:pPr>
            <w:r>
              <w:rPr>
                <w:rFonts w:ascii="Calibri" w:hAnsi="Calibri" w:cs="Calibri"/>
                <w:color w:val="9C5700"/>
                <w:sz w:val="22"/>
                <w:szCs w:val="22"/>
              </w:rPr>
              <w:t>In Progress</w:t>
            </w:r>
          </w:p>
        </w:tc>
      </w:tr>
      <w:tr w:rsidR="00156C17" w14:paraId="5FE0317E"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0B2AF938" w14:textId="77777777" w:rsidR="00156C17" w:rsidRDefault="00156C17">
            <w:pPr>
              <w:rPr>
                <w:rFonts w:ascii="Calibri" w:hAnsi="Calibri" w:cs="Calibri"/>
                <w:color w:val="000000"/>
              </w:rPr>
            </w:pPr>
            <w:r>
              <w:rPr>
                <w:rFonts w:ascii="Calibri" w:hAnsi="Calibri" w:cs="Calibri"/>
                <w:color w:val="000000"/>
              </w:rPr>
              <w:t>Projects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0AA7858E"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57BB528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4859085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1AA2A80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6D152959"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5014931A"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36D799D9"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0835E2F7"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1650DC00"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7149D4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E380B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2ECED6D6"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6B5EEDAA"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405C3199"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BE79CAA" w14:textId="77777777" w:rsidR="00156C17" w:rsidRDefault="00156C17">
            <w:pPr>
              <w:rPr>
                <w:rFonts w:ascii="Calibri" w:hAnsi="Calibri" w:cs="Calibri"/>
                <w:color w:val="000000"/>
                <w:sz w:val="22"/>
                <w:szCs w:val="22"/>
              </w:rPr>
            </w:pPr>
            <w:r>
              <w:rPr>
                <w:rFonts w:ascii="Calibri" w:hAnsi="Calibri" w:cs="Calibri"/>
                <w:color w:val="000000"/>
                <w:sz w:val="22"/>
                <w:szCs w:val="22"/>
              </w:rPr>
              <w:t>Theme Color</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6F71F6A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1151A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D75F81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61BB5955"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670EDB80"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33D08027"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60D13980"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597BB7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FFA78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CA19E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5E51113B"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560EBF16"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400799E3"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7EA771E0"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8C8AB7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66CF4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42A583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37872121"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392A42DE"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0EC58F81"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4C1EF98A" w14:textId="77777777" w:rsidR="00156C17" w:rsidRDefault="00156C17">
            <w:pPr>
              <w:rPr>
                <w:rFonts w:ascii="Calibri" w:hAnsi="Calibri" w:cs="Calibri"/>
                <w:color w:val="000000"/>
                <w:sz w:val="22"/>
                <w:szCs w:val="22"/>
              </w:rPr>
            </w:pPr>
            <w:r>
              <w:rPr>
                <w:rFonts w:ascii="Calibri" w:hAnsi="Calibri" w:cs="Calibri"/>
                <w:color w:val="000000"/>
                <w:sz w:val="22"/>
                <w:szCs w:val="22"/>
              </w:rPr>
              <w:t>Edit</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B580D6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0631C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4B1976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5C0B50DE"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12E64BBF"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25541FE8"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758D848" w14:textId="77777777" w:rsidR="00156C17" w:rsidRDefault="00156C17">
            <w:pPr>
              <w:rPr>
                <w:rFonts w:ascii="Calibri" w:hAnsi="Calibri" w:cs="Calibri"/>
                <w:color w:val="000000"/>
                <w:sz w:val="22"/>
                <w:szCs w:val="22"/>
              </w:rPr>
            </w:pPr>
            <w:r>
              <w:rPr>
                <w:rFonts w:ascii="Calibri" w:hAnsi="Calibri" w:cs="Calibri"/>
                <w:color w:val="000000"/>
                <w:sz w:val="22"/>
                <w:szCs w:val="22"/>
              </w:rPr>
              <w:t>Search</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166E033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7D621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29E14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0FB44C78"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81EB248"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27F4A20C"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6EF98105" w14:textId="77777777" w:rsidR="00156C17" w:rsidRDefault="00156C17">
            <w:pPr>
              <w:rPr>
                <w:rFonts w:ascii="Calibri" w:hAnsi="Calibri" w:cs="Calibri"/>
                <w:color w:val="000000"/>
                <w:sz w:val="22"/>
                <w:szCs w:val="22"/>
              </w:rPr>
            </w:pPr>
            <w:r>
              <w:rPr>
                <w:rFonts w:ascii="Calibri" w:hAnsi="Calibri" w:cs="Calibri"/>
                <w:color w:val="000000"/>
                <w:sz w:val="22"/>
                <w:szCs w:val="22"/>
              </w:rPr>
              <w:t>Download All Resources</w:t>
            </w:r>
          </w:p>
        </w:tc>
        <w:tc>
          <w:tcPr>
            <w:tcW w:w="1700" w:type="dxa"/>
            <w:tcBorders>
              <w:top w:val="single" w:sz="4" w:space="0" w:color="auto"/>
              <w:left w:val="single" w:sz="12" w:space="0" w:color="auto"/>
              <w:bottom w:val="single" w:sz="4" w:space="0" w:color="auto"/>
              <w:right w:val="single" w:sz="4" w:space="0" w:color="auto"/>
            </w:tcBorders>
            <w:shd w:val="clear" w:color="000000" w:fill="FFC7CE"/>
            <w:noWrap/>
            <w:vAlign w:val="center"/>
            <w:hideMark/>
          </w:tcPr>
          <w:p w14:paraId="74D794C6"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7368CB"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F87E6C6"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3BAD0828"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99CCE79"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4CAA667F"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402AF72B" w14:textId="77777777" w:rsidR="00156C17" w:rsidRDefault="00156C17">
            <w:pPr>
              <w:rPr>
                <w:rFonts w:ascii="Calibri" w:hAnsi="Calibri" w:cs="Calibri"/>
                <w:color w:val="000000"/>
                <w:sz w:val="22"/>
                <w:szCs w:val="22"/>
              </w:rPr>
            </w:pPr>
            <w:r>
              <w:rPr>
                <w:rFonts w:ascii="Calibri" w:hAnsi="Calibri" w:cs="Calibri"/>
                <w:color w:val="000000"/>
                <w:sz w:val="22"/>
                <w:szCs w:val="22"/>
              </w:rPr>
              <w:t>Download Search Results</w:t>
            </w:r>
          </w:p>
        </w:tc>
        <w:tc>
          <w:tcPr>
            <w:tcW w:w="1700" w:type="dxa"/>
            <w:tcBorders>
              <w:top w:val="single" w:sz="4" w:space="0" w:color="auto"/>
              <w:left w:val="single" w:sz="12" w:space="0" w:color="auto"/>
              <w:bottom w:val="single" w:sz="4" w:space="0" w:color="auto"/>
              <w:right w:val="single" w:sz="4" w:space="0" w:color="auto"/>
            </w:tcBorders>
            <w:shd w:val="clear" w:color="000000" w:fill="FFC7CE"/>
            <w:noWrap/>
            <w:vAlign w:val="center"/>
            <w:hideMark/>
          </w:tcPr>
          <w:p w14:paraId="4B590F14"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2A43FAB"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22B4EF2"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32809339"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28006BE5" w14:textId="77777777" w:rsidTr="00156C17">
        <w:trPr>
          <w:trHeight w:val="315"/>
        </w:trPr>
        <w:tc>
          <w:tcPr>
            <w:tcW w:w="2720" w:type="dxa"/>
            <w:vMerge/>
            <w:tcBorders>
              <w:top w:val="nil"/>
              <w:left w:val="single" w:sz="18" w:space="0" w:color="auto"/>
              <w:bottom w:val="single" w:sz="18" w:space="0" w:color="auto"/>
              <w:right w:val="single" w:sz="4" w:space="0" w:color="auto"/>
            </w:tcBorders>
            <w:vAlign w:val="center"/>
            <w:hideMark/>
          </w:tcPr>
          <w:p w14:paraId="5FA9A67C" w14:textId="77777777" w:rsidR="00156C17" w:rsidRDefault="00156C17">
            <w:pPr>
              <w:rPr>
                <w:rFonts w:ascii="Calibri" w:hAnsi="Calibri" w:cs="Calibri"/>
                <w:color w:val="000000"/>
              </w:rPr>
            </w:pPr>
          </w:p>
        </w:tc>
        <w:tc>
          <w:tcPr>
            <w:tcW w:w="2920" w:type="dxa"/>
            <w:tcBorders>
              <w:top w:val="nil"/>
              <w:left w:val="nil"/>
              <w:bottom w:val="single" w:sz="18" w:space="0" w:color="auto"/>
              <w:right w:val="single" w:sz="12" w:space="0" w:color="auto"/>
            </w:tcBorders>
            <w:shd w:val="clear" w:color="auto" w:fill="auto"/>
            <w:noWrap/>
            <w:vAlign w:val="bottom"/>
            <w:hideMark/>
          </w:tcPr>
          <w:p w14:paraId="0A64DB89"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8" w:space="0" w:color="auto"/>
              <w:right w:val="single" w:sz="4" w:space="0" w:color="auto"/>
            </w:tcBorders>
            <w:shd w:val="clear" w:color="000000" w:fill="C6EFCE"/>
            <w:noWrap/>
            <w:vAlign w:val="center"/>
            <w:hideMark/>
          </w:tcPr>
          <w:p w14:paraId="5A46CD3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8" w:space="0" w:color="auto"/>
              <w:right w:val="single" w:sz="4" w:space="0" w:color="auto"/>
            </w:tcBorders>
            <w:shd w:val="clear" w:color="000000" w:fill="C6EFCE"/>
            <w:noWrap/>
            <w:vAlign w:val="center"/>
            <w:hideMark/>
          </w:tcPr>
          <w:p w14:paraId="693C9F6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8" w:space="0" w:color="auto"/>
              <w:right w:val="single" w:sz="4" w:space="0" w:color="auto"/>
            </w:tcBorders>
            <w:shd w:val="clear" w:color="000000" w:fill="C6EFCE"/>
            <w:noWrap/>
            <w:vAlign w:val="center"/>
            <w:hideMark/>
          </w:tcPr>
          <w:p w14:paraId="55BB66F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8" w:space="0" w:color="auto"/>
              <w:right w:val="single" w:sz="18" w:space="0" w:color="auto"/>
            </w:tcBorders>
            <w:shd w:val="clear" w:color="000000" w:fill="C6EFCE"/>
            <w:noWrap/>
            <w:vAlign w:val="center"/>
            <w:hideMark/>
          </w:tcPr>
          <w:p w14:paraId="1169EEF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bl>
    <w:p w14:paraId="0CAE0A57" w14:textId="0BCF6262" w:rsidR="0054053E" w:rsidRDefault="0054053E" w:rsidP="0018338F"/>
    <w:p w14:paraId="2DFDF49D" w14:textId="029DE88E" w:rsidR="0054053E" w:rsidRDefault="0054053E" w:rsidP="0018338F"/>
    <w:tbl>
      <w:tblPr>
        <w:tblW w:w="12440" w:type="dxa"/>
        <w:tblLook w:val="04A0" w:firstRow="1" w:lastRow="0" w:firstColumn="1" w:lastColumn="0" w:noHBand="0" w:noVBand="1"/>
      </w:tblPr>
      <w:tblGrid>
        <w:gridCol w:w="2720"/>
        <w:gridCol w:w="2920"/>
        <w:gridCol w:w="1700"/>
        <w:gridCol w:w="1700"/>
        <w:gridCol w:w="1700"/>
        <w:gridCol w:w="1700"/>
      </w:tblGrid>
      <w:tr w:rsidR="00156C17" w14:paraId="591FB430" w14:textId="77777777" w:rsidTr="00156C17">
        <w:trPr>
          <w:trHeight w:val="330"/>
        </w:trPr>
        <w:tc>
          <w:tcPr>
            <w:tcW w:w="2720" w:type="dxa"/>
            <w:tcBorders>
              <w:top w:val="single" w:sz="18" w:space="0" w:color="auto"/>
              <w:left w:val="single" w:sz="18" w:space="0" w:color="auto"/>
              <w:bottom w:val="single" w:sz="12" w:space="0" w:color="auto"/>
              <w:right w:val="single" w:sz="4" w:space="0" w:color="auto"/>
            </w:tcBorders>
            <w:shd w:val="clear" w:color="000000" w:fill="000000"/>
            <w:noWrap/>
            <w:vAlign w:val="center"/>
            <w:hideMark/>
          </w:tcPr>
          <w:p w14:paraId="3EBB2503" w14:textId="77777777" w:rsidR="00156C17" w:rsidRDefault="00156C17">
            <w:pPr>
              <w:rPr>
                <w:rFonts w:ascii="Calibri" w:hAnsi="Calibri" w:cs="Calibri"/>
                <w:b/>
                <w:bCs/>
                <w:color w:val="FFFFFF"/>
              </w:rPr>
            </w:pPr>
            <w:r>
              <w:rPr>
                <w:rFonts w:ascii="Calibri" w:hAnsi="Calibri" w:cs="Calibri"/>
                <w:b/>
                <w:bCs/>
                <w:color w:val="FFFFFF"/>
              </w:rPr>
              <w:lastRenderedPageBreak/>
              <w:t>Feature</w:t>
            </w:r>
          </w:p>
        </w:tc>
        <w:tc>
          <w:tcPr>
            <w:tcW w:w="2920" w:type="dxa"/>
            <w:tcBorders>
              <w:top w:val="single" w:sz="18" w:space="0" w:color="auto"/>
              <w:left w:val="nil"/>
              <w:bottom w:val="single" w:sz="12" w:space="0" w:color="auto"/>
              <w:right w:val="single" w:sz="8" w:space="0" w:color="auto"/>
            </w:tcBorders>
            <w:shd w:val="clear" w:color="000000" w:fill="000000"/>
            <w:noWrap/>
            <w:vAlign w:val="center"/>
            <w:hideMark/>
          </w:tcPr>
          <w:p w14:paraId="2C87CB7E" w14:textId="77777777" w:rsidR="00156C17" w:rsidRDefault="00156C17">
            <w:pPr>
              <w:rPr>
                <w:rFonts w:ascii="Calibri" w:hAnsi="Calibri" w:cs="Calibri"/>
                <w:b/>
                <w:bCs/>
                <w:color w:val="FFFFFF"/>
              </w:rPr>
            </w:pPr>
            <w:r>
              <w:rPr>
                <w:rFonts w:ascii="Calibri" w:hAnsi="Calibri" w:cs="Calibri"/>
                <w:b/>
                <w:bCs/>
                <w:color w:val="FFFFFF"/>
              </w:rPr>
              <w:t>Sub-Area</w:t>
            </w:r>
          </w:p>
        </w:tc>
        <w:tc>
          <w:tcPr>
            <w:tcW w:w="1700" w:type="dxa"/>
            <w:tcBorders>
              <w:top w:val="single" w:sz="18" w:space="0" w:color="auto"/>
              <w:left w:val="nil"/>
              <w:bottom w:val="single" w:sz="12" w:space="0" w:color="auto"/>
              <w:right w:val="single" w:sz="4" w:space="0" w:color="auto"/>
            </w:tcBorders>
            <w:shd w:val="clear" w:color="000000" w:fill="000000"/>
            <w:noWrap/>
            <w:vAlign w:val="center"/>
            <w:hideMark/>
          </w:tcPr>
          <w:p w14:paraId="70966DB9" w14:textId="77777777" w:rsidR="00156C17" w:rsidRDefault="00156C17">
            <w:pPr>
              <w:jc w:val="center"/>
              <w:rPr>
                <w:rFonts w:ascii="Calibri" w:hAnsi="Calibri" w:cs="Calibri"/>
                <w:b/>
                <w:bCs/>
                <w:color w:val="FFFFFF"/>
              </w:rPr>
            </w:pPr>
            <w:r>
              <w:rPr>
                <w:rFonts w:ascii="Calibri" w:hAnsi="Calibri" w:cs="Calibri"/>
                <w:b/>
                <w:bCs/>
                <w:color w:val="FFFFFF"/>
              </w:rPr>
              <w:t>Planning</w:t>
            </w:r>
          </w:p>
        </w:tc>
        <w:tc>
          <w:tcPr>
            <w:tcW w:w="1700" w:type="dxa"/>
            <w:tcBorders>
              <w:top w:val="single" w:sz="18" w:space="0" w:color="auto"/>
              <w:left w:val="nil"/>
              <w:bottom w:val="single" w:sz="12" w:space="0" w:color="auto"/>
              <w:right w:val="single" w:sz="4" w:space="0" w:color="auto"/>
            </w:tcBorders>
            <w:shd w:val="clear" w:color="000000" w:fill="000000"/>
            <w:noWrap/>
            <w:vAlign w:val="center"/>
            <w:hideMark/>
          </w:tcPr>
          <w:p w14:paraId="55FC40F3" w14:textId="77777777" w:rsidR="00156C17" w:rsidRDefault="00156C17">
            <w:pPr>
              <w:jc w:val="center"/>
              <w:rPr>
                <w:rFonts w:ascii="Calibri" w:hAnsi="Calibri" w:cs="Calibri"/>
                <w:b/>
                <w:bCs/>
                <w:color w:val="FFFFFF"/>
              </w:rPr>
            </w:pPr>
            <w:r>
              <w:rPr>
                <w:rFonts w:ascii="Calibri" w:hAnsi="Calibri" w:cs="Calibri"/>
                <w:b/>
                <w:bCs/>
                <w:color w:val="FFFFFF"/>
              </w:rPr>
              <w:t>Design</w:t>
            </w:r>
          </w:p>
        </w:tc>
        <w:tc>
          <w:tcPr>
            <w:tcW w:w="1700" w:type="dxa"/>
            <w:tcBorders>
              <w:top w:val="single" w:sz="18" w:space="0" w:color="auto"/>
              <w:left w:val="nil"/>
              <w:bottom w:val="single" w:sz="12" w:space="0" w:color="auto"/>
              <w:right w:val="single" w:sz="4" w:space="0" w:color="auto"/>
            </w:tcBorders>
            <w:shd w:val="clear" w:color="000000" w:fill="000000"/>
            <w:noWrap/>
            <w:vAlign w:val="center"/>
            <w:hideMark/>
          </w:tcPr>
          <w:p w14:paraId="49549619" w14:textId="77777777" w:rsidR="00156C17" w:rsidRDefault="00156C17">
            <w:pPr>
              <w:jc w:val="center"/>
              <w:rPr>
                <w:rFonts w:ascii="Calibri" w:hAnsi="Calibri" w:cs="Calibri"/>
                <w:b/>
                <w:bCs/>
                <w:color w:val="FFFFFF"/>
              </w:rPr>
            </w:pPr>
            <w:r>
              <w:rPr>
                <w:rFonts w:ascii="Calibri" w:hAnsi="Calibri" w:cs="Calibri"/>
                <w:b/>
                <w:bCs/>
                <w:color w:val="FFFFFF"/>
              </w:rPr>
              <w:t>Test Plan</w:t>
            </w:r>
          </w:p>
        </w:tc>
        <w:tc>
          <w:tcPr>
            <w:tcW w:w="1700" w:type="dxa"/>
            <w:tcBorders>
              <w:top w:val="single" w:sz="18" w:space="0" w:color="auto"/>
              <w:left w:val="nil"/>
              <w:bottom w:val="single" w:sz="12" w:space="0" w:color="auto"/>
              <w:right w:val="single" w:sz="18" w:space="0" w:color="auto"/>
            </w:tcBorders>
            <w:shd w:val="clear" w:color="000000" w:fill="000000"/>
            <w:noWrap/>
            <w:vAlign w:val="center"/>
            <w:hideMark/>
          </w:tcPr>
          <w:p w14:paraId="4D0F2588" w14:textId="77777777" w:rsidR="00156C17" w:rsidRDefault="00156C17">
            <w:pPr>
              <w:jc w:val="center"/>
              <w:rPr>
                <w:rFonts w:ascii="Calibri" w:hAnsi="Calibri" w:cs="Calibri"/>
                <w:b/>
                <w:bCs/>
                <w:color w:val="FFFFFF"/>
              </w:rPr>
            </w:pPr>
            <w:r>
              <w:rPr>
                <w:rFonts w:ascii="Calibri" w:hAnsi="Calibri" w:cs="Calibri"/>
                <w:b/>
                <w:bCs/>
                <w:color w:val="FFFFFF"/>
              </w:rPr>
              <w:t>Development</w:t>
            </w:r>
          </w:p>
        </w:tc>
      </w:tr>
      <w:tr w:rsidR="00156C17" w14:paraId="3AAE596C"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305070DA" w14:textId="77777777" w:rsidR="00156C17" w:rsidRDefault="00156C17">
            <w:pPr>
              <w:rPr>
                <w:rFonts w:ascii="Calibri" w:hAnsi="Calibri" w:cs="Calibri"/>
                <w:color w:val="000000"/>
              </w:rPr>
            </w:pPr>
            <w:r>
              <w:rPr>
                <w:rFonts w:ascii="Calibri" w:hAnsi="Calibri" w:cs="Calibri"/>
                <w:color w:val="000000"/>
              </w:rPr>
              <w:t>Project Tags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190625C0"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1BE3065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6F76743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2E56636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43309AC5"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343589EA"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4DA9669D" w14:textId="77777777" w:rsidR="00156C17" w:rsidRDefault="00156C17">
            <w:pPr>
              <w:rPr>
                <w:rFonts w:ascii="Calibri" w:hAnsi="Calibri" w:cs="Calibri"/>
                <w:color w:val="000000"/>
              </w:rPr>
            </w:pPr>
          </w:p>
        </w:tc>
        <w:tc>
          <w:tcPr>
            <w:tcW w:w="2920" w:type="dxa"/>
            <w:tcBorders>
              <w:top w:val="nil"/>
              <w:left w:val="nil"/>
              <w:bottom w:val="nil"/>
              <w:right w:val="single" w:sz="12" w:space="0" w:color="auto"/>
            </w:tcBorders>
            <w:shd w:val="clear" w:color="auto" w:fill="auto"/>
            <w:noWrap/>
            <w:vAlign w:val="bottom"/>
            <w:hideMark/>
          </w:tcPr>
          <w:p w14:paraId="76D281D4"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04CB985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9FA12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F6892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13F835D3"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3B45891"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04F89A92" w14:textId="77777777" w:rsidR="00156C17" w:rsidRDefault="00156C17">
            <w:pPr>
              <w:rPr>
                <w:rFonts w:ascii="Calibri" w:hAnsi="Calibri" w:cs="Calibri"/>
                <w:color w:val="000000"/>
              </w:rPr>
            </w:pPr>
          </w:p>
        </w:tc>
        <w:tc>
          <w:tcPr>
            <w:tcW w:w="2920" w:type="dxa"/>
            <w:tcBorders>
              <w:top w:val="single" w:sz="4" w:space="0" w:color="auto"/>
              <w:left w:val="nil"/>
              <w:bottom w:val="single" w:sz="4" w:space="0" w:color="auto"/>
              <w:right w:val="single" w:sz="12" w:space="0" w:color="auto"/>
            </w:tcBorders>
            <w:shd w:val="clear" w:color="auto" w:fill="auto"/>
            <w:noWrap/>
            <w:vAlign w:val="bottom"/>
            <w:hideMark/>
          </w:tcPr>
          <w:p w14:paraId="504E8E3B"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0B35A4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B9C394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4D411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65C5E378"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9BC2C84"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68B6BB0B"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45328550"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3E31329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06FA81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90929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0355481D"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1E1CBB6B"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4304B5B2"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6BB543E" w14:textId="77777777" w:rsidR="00156C17" w:rsidRDefault="00156C17">
            <w:pPr>
              <w:rPr>
                <w:rFonts w:ascii="Calibri" w:hAnsi="Calibri" w:cs="Calibri"/>
                <w:color w:val="000000"/>
                <w:sz w:val="22"/>
                <w:szCs w:val="22"/>
              </w:rPr>
            </w:pPr>
            <w:r>
              <w:rPr>
                <w:rFonts w:ascii="Calibri" w:hAnsi="Calibri" w:cs="Calibri"/>
                <w:color w:val="000000"/>
                <w:sz w:val="22"/>
                <w:szCs w:val="22"/>
              </w:rPr>
              <w:t>Search</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B9B9B8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BAB3F9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B2ABA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48707A9D"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6A790683" w14:textId="77777777" w:rsidTr="00156C17">
        <w:trPr>
          <w:trHeight w:val="315"/>
        </w:trPr>
        <w:tc>
          <w:tcPr>
            <w:tcW w:w="2720" w:type="dxa"/>
            <w:vMerge/>
            <w:tcBorders>
              <w:top w:val="single" w:sz="8" w:space="0" w:color="auto"/>
              <w:left w:val="single" w:sz="18" w:space="0" w:color="auto"/>
              <w:bottom w:val="single" w:sz="12" w:space="0" w:color="auto"/>
              <w:right w:val="single" w:sz="4" w:space="0" w:color="auto"/>
            </w:tcBorders>
            <w:vAlign w:val="center"/>
            <w:hideMark/>
          </w:tcPr>
          <w:p w14:paraId="4F4EBE4E"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1AE78649"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3F17711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015A5FA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0313D9B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2B9411B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101FBBA5"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3FFBBD66" w14:textId="77777777" w:rsidR="00156C17" w:rsidRDefault="00156C17">
            <w:pPr>
              <w:rPr>
                <w:rFonts w:ascii="Calibri" w:hAnsi="Calibri" w:cs="Calibri"/>
                <w:color w:val="000000"/>
              </w:rPr>
            </w:pPr>
            <w:r>
              <w:rPr>
                <w:rFonts w:ascii="Calibri" w:hAnsi="Calibri" w:cs="Calibri"/>
                <w:color w:val="000000"/>
              </w:rPr>
              <w:t>Project Comments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379DC021"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39E0962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77EDC3D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777EEF3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5BACD2CC"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22D76D93"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2C6E731F"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4433F5C"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42E270C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0C8F2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DBB7D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382948B7"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B5130CA"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3D9352C1"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57DA9259"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72D512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8FF3F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8EB1E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64CCC94"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88A651B"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74C9AC4B"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77E39D46"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215732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BEF683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7E307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061541CF"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66779520"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7055C4E0"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56EC02F" w14:textId="77777777" w:rsidR="00156C17" w:rsidRDefault="00156C17">
            <w:pPr>
              <w:rPr>
                <w:rFonts w:ascii="Calibri" w:hAnsi="Calibri" w:cs="Calibri"/>
                <w:color w:val="000000"/>
                <w:sz w:val="22"/>
                <w:szCs w:val="22"/>
              </w:rPr>
            </w:pPr>
            <w:r>
              <w:rPr>
                <w:rFonts w:ascii="Calibri" w:hAnsi="Calibri" w:cs="Calibri"/>
                <w:color w:val="000000"/>
                <w:sz w:val="22"/>
                <w:szCs w:val="22"/>
              </w:rPr>
              <w:t>Edit</w:t>
            </w:r>
          </w:p>
        </w:tc>
        <w:tc>
          <w:tcPr>
            <w:tcW w:w="1700" w:type="dxa"/>
            <w:tcBorders>
              <w:top w:val="single" w:sz="4" w:space="0" w:color="auto"/>
              <w:left w:val="single" w:sz="12" w:space="0" w:color="auto"/>
              <w:bottom w:val="single" w:sz="4" w:space="0" w:color="auto"/>
              <w:right w:val="single" w:sz="4" w:space="0" w:color="auto"/>
            </w:tcBorders>
            <w:shd w:val="clear" w:color="000000" w:fill="FFC7CE"/>
            <w:noWrap/>
            <w:vAlign w:val="center"/>
            <w:hideMark/>
          </w:tcPr>
          <w:p w14:paraId="24CF99D3"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B4D09D2"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57E92C8"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43D1E629"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654ECE1B"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14A0CB7D"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77AB2C3C" w14:textId="77777777" w:rsidR="00156C17" w:rsidRDefault="00156C17">
            <w:pPr>
              <w:rPr>
                <w:rFonts w:ascii="Calibri" w:hAnsi="Calibri" w:cs="Calibri"/>
                <w:color w:val="000000"/>
                <w:sz w:val="22"/>
                <w:szCs w:val="22"/>
              </w:rPr>
            </w:pPr>
            <w:r>
              <w:rPr>
                <w:rFonts w:ascii="Calibri" w:hAnsi="Calibri" w:cs="Calibri"/>
                <w:color w:val="000000"/>
                <w:sz w:val="22"/>
                <w:szCs w:val="22"/>
              </w:rPr>
              <w:t>Search</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CCCF1F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D6C118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E894A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169B77C7"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174904E2" w14:textId="77777777" w:rsidTr="00156C17">
        <w:trPr>
          <w:trHeight w:val="315"/>
        </w:trPr>
        <w:tc>
          <w:tcPr>
            <w:tcW w:w="2720" w:type="dxa"/>
            <w:vMerge/>
            <w:tcBorders>
              <w:top w:val="nil"/>
              <w:left w:val="single" w:sz="18" w:space="0" w:color="auto"/>
              <w:bottom w:val="single" w:sz="12" w:space="0" w:color="auto"/>
              <w:right w:val="single" w:sz="4" w:space="0" w:color="auto"/>
            </w:tcBorders>
            <w:vAlign w:val="center"/>
            <w:hideMark/>
          </w:tcPr>
          <w:p w14:paraId="1B45C039"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5DEBF916"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40BFAB8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1424B23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5ED59CB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43EA86F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051848E4"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674D0055" w14:textId="77777777" w:rsidR="00156C17" w:rsidRDefault="00156C17">
            <w:pPr>
              <w:rPr>
                <w:rFonts w:ascii="Calibri" w:hAnsi="Calibri" w:cs="Calibri"/>
                <w:color w:val="000000"/>
              </w:rPr>
            </w:pPr>
            <w:r>
              <w:rPr>
                <w:rFonts w:ascii="Calibri" w:hAnsi="Calibri" w:cs="Calibri"/>
                <w:color w:val="000000"/>
              </w:rPr>
              <w:t>Project Comment Tags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1012997E"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34973DB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2928094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7FF984B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22648392"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EA0AEFA"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0FB105EF"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153D50A8"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6C4C04A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B5BBA1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8FFA19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11E7A48F"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4FF87254"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7565B363"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599FE5DC"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6641FD5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CA1CDD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661E6D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64E212CF"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C52A3B2"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0946E646"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7FFCB22A"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1C4BF1F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8D679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3CCF3A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8AC7D5F"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1DB6E171"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595E92A5"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1C2C9983" w14:textId="77777777" w:rsidR="00156C17" w:rsidRDefault="00156C17">
            <w:pPr>
              <w:rPr>
                <w:rFonts w:ascii="Calibri" w:hAnsi="Calibri" w:cs="Calibri"/>
                <w:color w:val="000000"/>
                <w:sz w:val="22"/>
                <w:szCs w:val="22"/>
              </w:rPr>
            </w:pPr>
            <w:r>
              <w:rPr>
                <w:rFonts w:ascii="Calibri" w:hAnsi="Calibri" w:cs="Calibri"/>
                <w:color w:val="000000"/>
                <w:sz w:val="22"/>
                <w:szCs w:val="22"/>
              </w:rPr>
              <w:t>Search</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609FAB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E3832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E2AB4F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76CA305"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191F3245" w14:textId="77777777" w:rsidTr="00156C17">
        <w:trPr>
          <w:trHeight w:val="315"/>
        </w:trPr>
        <w:tc>
          <w:tcPr>
            <w:tcW w:w="2720" w:type="dxa"/>
            <w:vMerge/>
            <w:tcBorders>
              <w:top w:val="nil"/>
              <w:left w:val="single" w:sz="18" w:space="0" w:color="auto"/>
              <w:bottom w:val="single" w:sz="12" w:space="0" w:color="auto"/>
              <w:right w:val="single" w:sz="4" w:space="0" w:color="auto"/>
            </w:tcBorders>
            <w:vAlign w:val="center"/>
            <w:hideMark/>
          </w:tcPr>
          <w:p w14:paraId="0BF371D0"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1561F02A"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6947263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699102B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7B21E2F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5E0C4E2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2E7D6C34"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5CD83D75" w14:textId="77777777" w:rsidR="00156C17" w:rsidRDefault="00156C17">
            <w:pPr>
              <w:rPr>
                <w:rFonts w:ascii="Calibri" w:hAnsi="Calibri" w:cs="Calibri"/>
                <w:color w:val="000000"/>
              </w:rPr>
            </w:pPr>
            <w:r>
              <w:rPr>
                <w:rFonts w:ascii="Calibri" w:hAnsi="Calibri" w:cs="Calibri"/>
                <w:color w:val="000000"/>
              </w:rPr>
              <w:t>Files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6EBA9AC7" w14:textId="77777777" w:rsidR="00156C17" w:rsidRDefault="00156C17">
            <w:pPr>
              <w:rPr>
                <w:rFonts w:ascii="Calibri" w:hAnsi="Calibri" w:cs="Calibri"/>
                <w:color w:val="000000"/>
                <w:sz w:val="22"/>
                <w:szCs w:val="22"/>
              </w:rPr>
            </w:pPr>
            <w:r>
              <w:rPr>
                <w:rFonts w:ascii="Calibri" w:hAnsi="Calibri" w:cs="Calibri"/>
                <w:color w:val="000000"/>
                <w:sz w:val="22"/>
                <w:szCs w:val="22"/>
              </w:rPr>
              <w:t>Upload File</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07D0A60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6A7D227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5D9F3E1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411DC78E"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29038E73"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1CACC3A9"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ADAE9C9" w14:textId="77777777" w:rsidR="00156C17" w:rsidRDefault="00156C17">
            <w:pPr>
              <w:rPr>
                <w:rFonts w:ascii="Calibri" w:hAnsi="Calibri" w:cs="Calibri"/>
                <w:color w:val="000000"/>
                <w:sz w:val="22"/>
                <w:szCs w:val="22"/>
              </w:rPr>
            </w:pPr>
            <w:r>
              <w:rPr>
                <w:rFonts w:ascii="Calibri" w:hAnsi="Calibri" w:cs="Calibri"/>
                <w:color w:val="000000"/>
                <w:sz w:val="22"/>
                <w:szCs w:val="22"/>
              </w:rPr>
              <w:t>Download File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2B47911F"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97289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FC993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5D8DEE80"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6FE09E02"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087CA57A"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30E4E8AD"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8BF06E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78550F"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64006F"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59716FF3"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44062003"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171A9FAD"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736C6784"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20CC319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96FA1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F044F5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2363BAE8"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53A1767B"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3A06E2BD"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353549B9"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85A089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0930A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89D14D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2D348A11"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C032CE0"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744B3162"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03B2819A" w14:textId="77777777" w:rsidR="00156C17" w:rsidRDefault="00156C17">
            <w:pPr>
              <w:rPr>
                <w:rFonts w:ascii="Calibri" w:hAnsi="Calibri" w:cs="Calibri"/>
                <w:color w:val="000000"/>
                <w:sz w:val="22"/>
                <w:szCs w:val="22"/>
              </w:rPr>
            </w:pPr>
            <w:r>
              <w:rPr>
                <w:rFonts w:ascii="Calibri" w:hAnsi="Calibri" w:cs="Calibri"/>
                <w:color w:val="000000"/>
                <w:sz w:val="22"/>
                <w:szCs w:val="22"/>
              </w:rPr>
              <w:t>Search</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7222B44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6BF97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4F12A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18AFC6F"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3430CE3C"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20DD85A3"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6D5C8638"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1196018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C5D3E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5E939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5951DA4E"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21434AB8" w14:textId="77777777" w:rsidTr="00156C17">
        <w:trPr>
          <w:trHeight w:val="315"/>
        </w:trPr>
        <w:tc>
          <w:tcPr>
            <w:tcW w:w="2720" w:type="dxa"/>
            <w:vMerge/>
            <w:tcBorders>
              <w:top w:val="nil"/>
              <w:left w:val="single" w:sz="18" w:space="0" w:color="auto"/>
              <w:bottom w:val="single" w:sz="18" w:space="0" w:color="auto"/>
              <w:right w:val="single" w:sz="4" w:space="0" w:color="auto"/>
            </w:tcBorders>
            <w:vAlign w:val="center"/>
            <w:hideMark/>
          </w:tcPr>
          <w:p w14:paraId="4F649CDA" w14:textId="77777777" w:rsidR="00156C17" w:rsidRDefault="00156C17">
            <w:pPr>
              <w:rPr>
                <w:rFonts w:ascii="Calibri" w:hAnsi="Calibri" w:cs="Calibri"/>
                <w:color w:val="000000"/>
              </w:rPr>
            </w:pPr>
          </w:p>
        </w:tc>
        <w:tc>
          <w:tcPr>
            <w:tcW w:w="2920" w:type="dxa"/>
            <w:tcBorders>
              <w:top w:val="nil"/>
              <w:left w:val="nil"/>
              <w:bottom w:val="single" w:sz="18" w:space="0" w:color="auto"/>
              <w:right w:val="single" w:sz="12" w:space="0" w:color="auto"/>
            </w:tcBorders>
            <w:shd w:val="clear" w:color="auto" w:fill="auto"/>
            <w:noWrap/>
            <w:vAlign w:val="bottom"/>
            <w:hideMark/>
          </w:tcPr>
          <w:p w14:paraId="61E234DB"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8" w:space="0" w:color="auto"/>
              <w:right w:val="single" w:sz="4" w:space="0" w:color="auto"/>
            </w:tcBorders>
            <w:shd w:val="clear" w:color="000000" w:fill="C6EFCE"/>
            <w:noWrap/>
            <w:vAlign w:val="center"/>
            <w:hideMark/>
          </w:tcPr>
          <w:p w14:paraId="3E12915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8" w:space="0" w:color="auto"/>
              <w:right w:val="single" w:sz="4" w:space="0" w:color="auto"/>
            </w:tcBorders>
            <w:shd w:val="clear" w:color="000000" w:fill="C6EFCE"/>
            <w:noWrap/>
            <w:vAlign w:val="center"/>
            <w:hideMark/>
          </w:tcPr>
          <w:p w14:paraId="695ECA5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8" w:space="0" w:color="auto"/>
              <w:right w:val="single" w:sz="4" w:space="0" w:color="auto"/>
            </w:tcBorders>
            <w:shd w:val="clear" w:color="000000" w:fill="C6EFCE"/>
            <w:noWrap/>
            <w:vAlign w:val="center"/>
            <w:hideMark/>
          </w:tcPr>
          <w:p w14:paraId="7486331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8" w:space="0" w:color="auto"/>
              <w:right w:val="single" w:sz="18" w:space="0" w:color="auto"/>
            </w:tcBorders>
            <w:shd w:val="clear" w:color="000000" w:fill="C6EFCE"/>
            <w:noWrap/>
            <w:vAlign w:val="center"/>
            <w:hideMark/>
          </w:tcPr>
          <w:p w14:paraId="5B63DDD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bl>
    <w:p w14:paraId="7EEF47EE" w14:textId="12FF55E9" w:rsidR="0054053E" w:rsidRDefault="0054053E" w:rsidP="0018338F"/>
    <w:tbl>
      <w:tblPr>
        <w:tblW w:w="12440" w:type="dxa"/>
        <w:tblLook w:val="04A0" w:firstRow="1" w:lastRow="0" w:firstColumn="1" w:lastColumn="0" w:noHBand="0" w:noVBand="1"/>
      </w:tblPr>
      <w:tblGrid>
        <w:gridCol w:w="2720"/>
        <w:gridCol w:w="2920"/>
        <w:gridCol w:w="1700"/>
        <w:gridCol w:w="1700"/>
        <w:gridCol w:w="1700"/>
        <w:gridCol w:w="1700"/>
      </w:tblGrid>
      <w:tr w:rsidR="00156C17" w14:paraId="48714A3E" w14:textId="77777777" w:rsidTr="00156C17">
        <w:trPr>
          <w:trHeight w:val="330"/>
        </w:trPr>
        <w:tc>
          <w:tcPr>
            <w:tcW w:w="2720" w:type="dxa"/>
            <w:tcBorders>
              <w:top w:val="single" w:sz="18" w:space="0" w:color="auto"/>
              <w:left w:val="single" w:sz="18" w:space="0" w:color="auto"/>
              <w:bottom w:val="single" w:sz="18" w:space="0" w:color="auto"/>
              <w:right w:val="single" w:sz="4" w:space="0" w:color="auto"/>
            </w:tcBorders>
            <w:shd w:val="clear" w:color="000000" w:fill="000000"/>
            <w:noWrap/>
            <w:vAlign w:val="center"/>
            <w:hideMark/>
          </w:tcPr>
          <w:p w14:paraId="2C5C7953" w14:textId="77777777" w:rsidR="00156C17" w:rsidRDefault="00156C17">
            <w:pPr>
              <w:rPr>
                <w:rFonts w:ascii="Calibri" w:hAnsi="Calibri" w:cs="Calibri"/>
                <w:b/>
                <w:bCs/>
                <w:color w:val="FFFFFF"/>
              </w:rPr>
            </w:pPr>
            <w:r>
              <w:rPr>
                <w:rFonts w:ascii="Calibri" w:hAnsi="Calibri" w:cs="Calibri"/>
                <w:b/>
                <w:bCs/>
                <w:color w:val="FFFFFF"/>
              </w:rPr>
              <w:t>Feature</w:t>
            </w:r>
          </w:p>
        </w:tc>
        <w:tc>
          <w:tcPr>
            <w:tcW w:w="2920" w:type="dxa"/>
            <w:tcBorders>
              <w:top w:val="single" w:sz="18" w:space="0" w:color="auto"/>
              <w:left w:val="nil"/>
              <w:bottom w:val="single" w:sz="18" w:space="0" w:color="auto"/>
              <w:right w:val="single" w:sz="8" w:space="0" w:color="auto"/>
            </w:tcBorders>
            <w:shd w:val="clear" w:color="000000" w:fill="000000"/>
            <w:noWrap/>
            <w:vAlign w:val="center"/>
            <w:hideMark/>
          </w:tcPr>
          <w:p w14:paraId="72A737DF" w14:textId="77777777" w:rsidR="00156C17" w:rsidRDefault="00156C17">
            <w:pPr>
              <w:rPr>
                <w:rFonts w:ascii="Calibri" w:hAnsi="Calibri" w:cs="Calibri"/>
                <w:b/>
                <w:bCs/>
                <w:color w:val="FFFFFF"/>
              </w:rPr>
            </w:pPr>
            <w:r>
              <w:rPr>
                <w:rFonts w:ascii="Calibri" w:hAnsi="Calibri" w:cs="Calibri"/>
                <w:b/>
                <w:bCs/>
                <w:color w:val="FFFFFF"/>
              </w:rPr>
              <w:t>Sub-Area</w:t>
            </w:r>
          </w:p>
        </w:tc>
        <w:tc>
          <w:tcPr>
            <w:tcW w:w="1700" w:type="dxa"/>
            <w:tcBorders>
              <w:top w:val="single" w:sz="18" w:space="0" w:color="auto"/>
              <w:left w:val="nil"/>
              <w:bottom w:val="single" w:sz="18" w:space="0" w:color="auto"/>
              <w:right w:val="single" w:sz="4" w:space="0" w:color="auto"/>
            </w:tcBorders>
            <w:shd w:val="clear" w:color="000000" w:fill="000000"/>
            <w:noWrap/>
            <w:vAlign w:val="center"/>
            <w:hideMark/>
          </w:tcPr>
          <w:p w14:paraId="1417543C" w14:textId="77777777" w:rsidR="00156C17" w:rsidRDefault="00156C17">
            <w:pPr>
              <w:jc w:val="center"/>
              <w:rPr>
                <w:rFonts w:ascii="Calibri" w:hAnsi="Calibri" w:cs="Calibri"/>
                <w:b/>
                <w:bCs/>
                <w:color w:val="FFFFFF"/>
              </w:rPr>
            </w:pPr>
            <w:r>
              <w:rPr>
                <w:rFonts w:ascii="Calibri" w:hAnsi="Calibri" w:cs="Calibri"/>
                <w:b/>
                <w:bCs/>
                <w:color w:val="FFFFFF"/>
              </w:rPr>
              <w:t>Planning</w:t>
            </w:r>
          </w:p>
        </w:tc>
        <w:tc>
          <w:tcPr>
            <w:tcW w:w="1700" w:type="dxa"/>
            <w:tcBorders>
              <w:top w:val="single" w:sz="18" w:space="0" w:color="auto"/>
              <w:left w:val="nil"/>
              <w:bottom w:val="single" w:sz="18" w:space="0" w:color="auto"/>
              <w:right w:val="single" w:sz="4" w:space="0" w:color="auto"/>
            </w:tcBorders>
            <w:shd w:val="clear" w:color="000000" w:fill="000000"/>
            <w:noWrap/>
            <w:vAlign w:val="center"/>
            <w:hideMark/>
          </w:tcPr>
          <w:p w14:paraId="5E073CC4" w14:textId="77777777" w:rsidR="00156C17" w:rsidRDefault="00156C17">
            <w:pPr>
              <w:jc w:val="center"/>
              <w:rPr>
                <w:rFonts w:ascii="Calibri" w:hAnsi="Calibri" w:cs="Calibri"/>
                <w:b/>
                <w:bCs/>
                <w:color w:val="FFFFFF"/>
              </w:rPr>
            </w:pPr>
            <w:r>
              <w:rPr>
                <w:rFonts w:ascii="Calibri" w:hAnsi="Calibri" w:cs="Calibri"/>
                <w:b/>
                <w:bCs/>
                <w:color w:val="FFFFFF"/>
              </w:rPr>
              <w:t>Design</w:t>
            </w:r>
          </w:p>
        </w:tc>
        <w:tc>
          <w:tcPr>
            <w:tcW w:w="1700" w:type="dxa"/>
            <w:tcBorders>
              <w:top w:val="single" w:sz="18" w:space="0" w:color="auto"/>
              <w:left w:val="nil"/>
              <w:bottom w:val="single" w:sz="18" w:space="0" w:color="auto"/>
              <w:right w:val="single" w:sz="4" w:space="0" w:color="auto"/>
            </w:tcBorders>
            <w:shd w:val="clear" w:color="000000" w:fill="000000"/>
            <w:noWrap/>
            <w:vAlign w:val="center"/>
            <w:hideMark/>
          </w:tcPr>
          <w:p w14:paraId="56B3032B" w14:textId="77777777" w:rsidR="00156C17" w:rsidRDefault="00156C17">
            <w:pPr>
              <w:jc w:val="center"/>
              <w:rPr>
                <w:rFonts w:ascii="Calibri" w:hAnsi="Calibri" w:cs="Calibri"/>
                <w:b/>
                <w:bCs/>
                <w:color w:val="FFFFFF"/>
              </w:rPr>
            </w:pPr>
            <w:r>
              <w:rPr>
                <w:rFonts w:ascii="Calibri" w:hAnsi="Calibri" w:cs="Calibri"/>
                <w:b/>
                <w:bCs/>
                <w:color w:val="FFFFFF"/>
              </w:rPr>
              <w:t>Test Plan</w:t>
            </w:r>
          </w:p>
        </w:tc>
        <w:tc>
          <w:tcPr>
            <w:tcW w:w="1700" w:type="dxa"/>
            <w:tcBorders>
              <w:top w:val="single" w:sz="18" w:space="0" w:color="auto"/>
              <w:left w:val="nil"/>
              <w:bottom w:val="single" w:sz="18" w:space="0" w:color="auto"/>
              <w:right w:val="single" w:sz="18" w:space="0" w:color="auto"/>
            </w:tcBorders>
            <w:shd w:val="clear" w:color="000000" w:fill="000000"/>
            <w:noWrap/>
            <w:vAlign w:val="center"/>
            <w:hideMark/>
          </w:tcPr>
          <w:p w14:paraId="2C8D6BE7" w14:textId="77777777" w:rsidR="00156C17" w:rsidRDefault="00156C17">
            <w:pPr>
              <w:jc w:val="center"/>
              <w:rPr>
                <w:rFonts w:ascii="Calibri" w:hAnsi="Calibri" w:cs="Calibri"/>
                <w:b/>
                <w:bCs/>
                <w:color w:val="FFFFFF"/>
              </w:rPr>
            </w:pPr>
            <w:r>
              <w:rPr>
                <w:rFonts w:ascii="Calibri" w:hAnsi="Calibri" w:cs="Calibri"/>
                <w:b/>
                <w:bCs/>
                <w:color w:val="FFFFFF"/>
              </w:rPr>
              <w:t>Development</w:t>
            </w:r>
          </w:p>
        </w:tc>
      </w:tr>
      <w:tr w:rsidR="00156C17" w14:paraId="4414AB5D" w14:textId="77777777" w:rsidTr="00156C17">
        <w:trPr>
          <w:trHeight w:val="300"/>
        </w:trPr>
        <w:tc>
          <w:tcPr>
            <w:tcW w:w="2720" w:type="dxa"/>
            <w:vMerge w:val="restart"/>
            <w:tcBorders>
              <w:top w:val="single" w:sz="18" w:space="0" w:color="auto"/>
              <w:left w:val="single" w:sz="18" w:space="0" w:color="auto"/>
              <w:bottom w:val="single" w:sz="8" w:space="0" w:color="000000"/>
              <w:right w:val="single" w:sz="4" w:space="0" w:color="auto"/>
            </w:tcBorders>
            <w:shd w:val="clear" w:color="auto" w:fill="auto"/>
            <w:noWrap/>
            <w:vAlign w:val="center"/>
            <w:hideMark/>
          </w:tcPr>
          <w:p w14:paraId="3D3A17BF" w14:textId="77777777" w:rsidR="00156C17" w:rsidRDefault="00156C17">
            <w:pPr>
              <w:rPr>
                <w:rFonts w:ascii="Calibri" w:hAnsi="Calibri" w:cs="Calibri"/>
                <w:color w:val="000000"/>
              </w:rPr>
            </w:pPr>
            <w:r>
              <w:rPr>
                <w:rFonts w:ascii="Calibri" w:hAnsi="Calibri" w:cs="Calibri"/>
                <w:color w:val="000000"/>
              </w:rPr>
              <w:t>File Tags</w:t>
            </w:r>
          </w:p>
        </w:tc>
        <w:tc>
          <w:tcPr>
            <w:tcW w:w="2920" w:type="dxa"/>
            <w:tcBorders>
              <w:top w:val="single" w:sz="18" w:space="0" w:color="auto"/>
              <w:left w:val="nil"/>
              <w:bottom w:val="single" w:sz="4" w:space="0" w:color="auto"/>
              <w:right w:val="single" w:sz="12" w:space="0" w:color="auto"/>
            </w:tcBorders>
            <w:shd w:val="clear" w:color="auto" w:fill="auto"/>
            <w:noWrap/>
            <w:vAlign w:val="bottom"/>
            <w:hideMark/>
          </w:tcPr>
          <w:p w14:paraId="78ADD173"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18" w:space="0" w:color="auto"/>
              <w:left w:val="single" w:sz="12" w:space="0" w:color="auto"/>
              <w:bottom w:val="single" w:sz="4" w:space="0" w:color="auto"/>
              <w:right w:val="single" w:sz="4" w:space="0" w:color="auto"/>
            </w:tcBorders>
            <w:shd w:val="clear" w:color="000000" w:fill="C6EFCE"/>
            <w:noWrap/>
            <w:vAlign w:val="center"/>
            <w:hideMark/>
          </w:tcPr>
          <w:p w14:paraId="3F492B8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8" w:space="0" w:color="auto"/>
              <w:left w:val="single" w:sz="4" w:space="0" w:color="auto"/>
              <w:bottom w:val="single" w:sz="4" w:space="0" w:color="auto"/>
              <w:right w:val="single" w:sz="4" w:space="0" w:color="auto"/>
            </w:tcBorders>
            <w:shd w:val="clear" w:color="000000" w:fill="C6EFCE"/>
            <w:noWrap/>
            <w:vAlign w:val="center"/>
            <w:hideMark/>
          </w:tcPr>
          <w:p w14:paraId="7517B28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8" w:space="0" w:color="auto"/>
              <w:left w:val="single" w:sz="4" w:space="0" w:color="auto"/>
              <w:bottom w:val="single" w:sz="4" w:space="0" w:color="auto"/>
              <w:right w:val="single" w:sz="4" w:space="0" w:color="auto"/>
            </w:tcBorders>
            <w:shd w:val="clear" w:color="000000" w:fill="C6EFCE"/>
            <w:noWrap/>
            <w:vAlign w:val="center"/>
            <w:hideMark/>
          </w:tcPr>
          <w:p w14:paraId="2928F91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8" w:space="0" w:color="auto"/>
              <w:left w:val="single" w:sz="4" w:space="0" w:color="auto"/>
              <w:bottom w:val="single" w:sz="4" w:space="0" w:color="auto"/>
              <w:right w:val="single" w:sz="18" w:space="0" w:color="auto"/>
            </w:tcBorders>
            <w:shd w:val="clear" w:color="000000" w:fill="FFC7CE"/>
            <w:noWrap/>
            <w:vAlign w:val="center"/>
            <w:hideMark/>
          </w:tcPr>
          <w:p w14:paraId="23E9314A"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DAF566B"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67FEF390"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3AD2C0EA"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423FB68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14A845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C36D3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5E40F978"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3A622306"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4A93414E"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0E3D1FAF"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9F547F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1D62B2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041D33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8504489"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E2FFDF6" w14:textId="77777777" w:rsidTr="00156C17">
        <w:trPr>
          <w:trHeight w:val="300"/>
        </w:trPr>
        <w:tc>
          <w:tcPr>
            <w:tcW w:w="2720" w:type="dxa"/>
            <w:vMerge/>
            <w:tcBorders>
              <w:top w:val="single" w:sz="8" w:space="0" w:color="auto"/>
              <w:left w:val="single" w:sz="18" w:space="0" w:color="auto"/>
              <w:bottom w:val="single" w:sz="8" w:space="0" w:color="000000"/>
              <w:right w:val="single" w:sz="4" w:space="0" w:color="auto"/>
            </w:tcBorders>
            <w:vAlign w:val="center"/>
            <w:hideMark/>
          </w:tcPr>
          <w:p w14:paraId="61E66A94"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5F93A1F4"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3DB906F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4C750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32D58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7366E3C"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47B64B16" w14:textId="77777777" w:rsidTr="00156C17">
        <w:trPr>
          <w:trHeight w:val="315"/>
        </w:trPr>
        <w:tc>
          <w:tcPr>
            <w:tcW w:w="2720" w:type="dxa"/>
            <w:vMerge/>
            <w:tcBorders>
              <w:top w:val="single" w:sz="8" w:space="0" w:color="auto"/>
              <w:left w:val="single" w:sz="18" w:space="0" w:color="auto"/>
              <w:bottom w:val="single" w:sz="12" w:space="0" w:color="auto"/>
              <w:right w:val="single" w:sz="4" w:space="0" w:color="auto"/>
            </w:tcBorders>
            <w:vAlign w:val="center"/>
            <w:hideMark/>
          </w:tcPr>
          <w:p w14:paraId="122EC47A"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27342469"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16658A7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507CD0A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5F5DEBC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312A882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2A8F31FC"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376B5BB1" w14:textId="77777777" w:rsidR="00156C17" w:rsidRDefault="00156C17">
            <w:pPr>
              <w:rPr>
                <w:rFonts w:ascii="Calibri" w:hAnsi="Calibri" w:cs="Calibri"/>
                <w:color w:val="000000"/>
              </w:rPr>
            </w:pPr>
            <w:r>
              <w:rPr>
                <w:rFonts w:ascii="Calibri" w:hAnsi="Calibri" w:cs="Calibri"/>
                <w:color w:val="000000"/>
              </w:rPr>
              <w:t>File Comments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2CA960D4"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78F4827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573D630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690CB0B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26E4975A"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7FD6922E"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527D65AA"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FB211C9"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D611C7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18EEAC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D0FE4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6B7AF8C"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34EAEB5"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65B2E685"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1B42673E"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D7F70B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D14095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B7989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12668D7D"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59C895AE"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7C91155D"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64ED9928"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0A19749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999AC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D344F7"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3C09A9EC"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4816531"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7F2310F8"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7F4EF559" w14:textId="77777777" w:rsidR="00156C17" w:rsidRDefault="00156C17">
            <w:pPr>
              <w:rPr>
                <w:rFonts w:ascii="Calibri" w:hAnsi="Calibri" w:cs="Calibri"/>
                <w:color w:val="000000"/>
                <w:sz w:val="22"/>
                <w:szCs w:val="22"/>
              </w:rPr>
            </w:pPr>
            <w:r>
              <w:rPr>
                <w:rFonts w:ascii="Calibri" w:hAnsi="Calibri" w:cs="Calibri"/>
                <w:color w:val="000000"/>
                <w:sz w:val="22"/>
                <w:szCs w:val="22"/>
              </w:rPr>
              <w:t>Edit</w:t>
            </w:r>
          </w:p>
        </w:tc>
        <w:tc>
          <w:tcPr>
            <w:tcW w:w="1700" w:type="dxa"/>
            <w:tcBorders>
              <w:top w:val="single" w:sz="4" w:space="0" w:color="auto"/>
              <w:left w:val="single" w:sz="12" w:space="0" w:color="auto"/>
              <w:bottom w:val="single" w:sz="4" w:space="0" w:color="auto"/>
              <w:right w:val="single" w:sz="4" w:space="0" w:color="auto"/>
            </w:tcBorders>
            <w:shd w:val="clear" w:color="000000" w:fill="FFC7CE"/>
            <w:noWrap/>
            <w:vAlign w:val="center"/>
            <w:hideMark/>
          </w:tcPr>
          <w:p w14:paraId="13274FE5"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630C1B5"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7841B76"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221E6E7D"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260F0C17"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7313A99E"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545F01AB" w14:textId="77777777" w:rsidR="00156C17" w:rsidRDefault="00156C17">
            <w:pPr>
              <w:rPr>
                <w:rFonts w:ascii="Calibri" w:hAnsi="Calibri" w:cs="Calibri"/>
                <w:color w:val="000000"/>
                <w:sz w:val="22"/>
                <w:szCs w:val="22"/>
              </w:rPr>
            </w:pPr>
            <w:r>
              <w:rPr>
                <w:rFonts w:ascii="Calibri" w:hAnsi="Calibri" w:cs="Calibri"/>
                <w:color w:val="000000"/>
                <w:sz w:val="22"/>
                <w:szCs w:val="22"/>
              </w:rPr>
              <w:t>Search</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5BCFCCEB"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F53E5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46684A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7BFCA33B"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E30768D" w14:textId="77777777" w:rsidTr="00156C17">
        <w:trPr>
          <w:trHeight w:val="315"/>
        </w:trPr>
        <w:tc>
          <w:tcPr>
            <w:tcW w:w="2720" w:type="dxa"/>
            <w:vMerge/>
            <w:tcBorders>
              <w:top w:val="nil"/>
              <w:left w:val="single" w:sz="18" w:space="0" w:color="auto"/>
              <w:bottom w:val="single" w:sz="12" w:space="0" w:color="auto"/>
              <w:right w:val="single" w:sz="4" w:space="0" w:color="auto"/>
            </w:tcBorders>
            <w:vAlign w:val="center"/>
            <w:hideMark/>
          </w:tcPr>
          <w:p w14:paraId="2A4F995C"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4ABB3171"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0A649FC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51528C6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66E22A7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0D83A3D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2A7A3EC2" w14:textId="77777777" w:rsidTr="00156C17">
        <w:trPr>
          <w:trHeight w:val="300"/>
        </w:trPr>
        <w:tc>
          <w:tcPr>
            <w:tcW w:w="2720" w:type="dxa"/>
            <w:vMerge w:val="restart"/>
            <w:tcBorders>
              <w:top w:val="single" w:sz="12" w:space="0" w:color="auto"/>
              <w:left w:val="single" w:sz="18" w:space="0" w:color="auto"/>
              <w:bottom w:val="single" w:sz="8" w:space="0" w:color="000000"/>
              <w:right w:val="single" w:sz="4" w:space="0" w:color="auto"/>
            </w:tcBorders>
            <w:shd w:val="clear" w:color="auto" w:fill="auto"/>
            <w:noWrap/>
            <w:vAlign w:val="center"/>
            <w:hideMark/>
          </w:tcPr>
          <w:p w14:paraId="7440A8BB" w14:textId="77777777" w:rsidR="00156C17" w:rsidRDefault="00156C17">
            <w:pPr>
              <w:rPr>
                <w:rFonts w:ascii="Calibri" w:hAnsi="Calibri" w:cs="Calibri"/>
                <w:color w:val="000000"/>
              </w:rPr>
            </w:pPr>
            <w:r>
              <w:rPr>
                <w:rFonts w:ascii="Calibri" w:hAnsi="Calibri" w:cs="Calibri"/>
                <w:color w:val="000000"/>
              </w:rPr>
              <w:t>File Comment Tags</w:t>
            </w:r>
          </w:p>
        </w:tc>
        <w:tc>
          <w:tcPr>
            <w:tcW w:w="2920" w:type="dxa"/>
            <w:tcBorders>
              <w:top w:val="single" w:sz="12" w:space="0" w:color="auto"/>
              <w:left w:val="nil"/>
              <w:bottom w:val="single" w:sz="4" w:space="0" w:color="auto"/>
              <w:right w:val="single" w:sz="12" w:space="0" w:color="auto"/>
            </w:tcBorders>
            <w:shd w:val="clear" w:color="auto" w:fill="auto"/>
            <w:noWrap/>
            <w:vAlign w:val="bottom"/>
            <w:hideMark/>
          </w:tcPr>
          <w:p w14:paraId="6F95FFE6" w14:textId="77777777" w:rsidR="00156C17" w:rsidRDefault="00156C17">
            <w:pPr>
              <w:rPr>
                <w:rFonts w:ascii="Calibri" w:hAnsi="Calibri" w:cs="Calibri"/>
                <w:color w:val="000000"/>
                <w:sz w:val="22"/>
                <w:szCs w:val="22"/>
              </w:rPr>
            </w:pPr>
            <w:r>
              <w:rPr>
                <w:rFonts w:ascii="Calibri" w:hAnsi="Calibri" w:cs="Calibri"/>
                <w:color w:val="000000"/>
                <w:sz w:val="22"/>
                <w:szCs w:val="22"/>
              </w:rPr>
              <w:t>Data Object</w:t>
            </w:r>
          </w:p>
        </w:tc>
        <w:tc>
          <w:tcPr>
            <w:tcW w:w="1700" w:type="dxa"/>
            <w:tcBorders>
              <w:top w:val="single" w:sz="12" w:space="0" w:color="auto"/>
              <w:left w:val="single" w:sz="12" w:space="0" w:color="auto"/>
              <w:bottom w:val="single" w:sz="4" w:space="0" w:color="auto"/>
              <w:right w:val="single" w:sz="4" w:space="0" w:color="auto"/>
            </w:tcBorders>
            <w:shd w:val="clear" w:color="000000" w:fill="C6EFCE"/>
            <w:noWrap/>
            <w:vAlign w:val="center"/>
            <w:hideMark/>
          </w:tcPr>
          <w:p w14:paraId="6886FF0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1DF2C614"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4" w:space="0" w:color="auto"/>
            </w:tcBorders>
            <w:shd w:val="clear" w:color="000000" w:fill="C6EFCE"/>
            <w:noWrap/>
            <w:vAlign w:val="center"/>
            <w:hideMark/>
          </w:tcPr>
          <w:p w14:paraId="05A59D8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4" w:space="0" w:color="auto"/>
              <w:right w:val="single" w:sz="18" w:space="0" w:color="auto"/>
            </w:tcBorders>
            <w:shd w:val="clear" w:color="000000" w:fill="FFC7CE"/>
            <w:noWrap/>
            <w:vAlign w:val="center"/>
            <w:hideMark/>
          </w:tcPr>
          <w:p w14:paraId="3D98D042"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062D4903"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2EC65698"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09F4CEF4" w14:textId="77777777" w:rsidR="00156C17" w:rsidRDefault="00156C17">
            <w:pPr>
              <w:rPr>
                <w:rFonts w:ascii="Calibri" w:hAnsi="Calibri" w:cs="Calibri"/>
                <w:color w:val="000000"/>
                <w:sz w:val="22"/>
                <w:szCs w:val="22"/>
              </w:rPr>
            </w:pPr>
            <w:r>
              <w:rPr>
                <w:rFonts w:ascii="Calibri" w:hAnsi="Calibri" w:cs="Calibri"/>
                <w:color w:val="000000"/>
                <w:sz w:val="22"/>
                <w:szCs w:val="22"/>
              </w:rPr>
              <w:t>User Interface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0FB40FEE"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D3D42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E7EF34D"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0748929D"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27F7C08A"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12569F81"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2031E02C" w14:textId="77777777" w:rsidR="00156C17" w:rsidRDefault="00156C17">
            <w:pPr>
              <w:rPr>
                <w:rFonts w:ascii="Calibri" w:hAnsi="Calibri" w:cs="Calibri"/>
                <w:color w:val="000000"/>
                <w:sz w:val="22"/>
                <w:szCs w:val="22"/>
              </w:rPr>
            </w:pPr>
            <w:r>
              <w:rPr>
                <w:rFonts w:ascii="Calibri" w:hAnsi="Calibri" w:cs="Calibri"/>
                <w:color w:val="000000"/>
                <w:sz w:val="22"/>
                <w:szCs w:val="22"/>
              </w:rPr>
              <w:t>Create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3471B653"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6C6CC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9644A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62D5324E"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41C29C9D"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66A23EAE"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794B7D29" w14:textId="77777777" w:rsidR="00156C17" w:rsidRDefault="00156C17">
            <w:pPr>
              <w:rPr>
                <w:rFonts w:ascii="Calibri" w:hAnsi="Calibri" w:cs="Calibri"/>
                <w:color w:val="000000"/>
                <w:sz w:val="22"/>
                <w:szCs w:val="22"/>
              </w:rPr>
            </w:pPr>
            <w:r>
              <w:rPr>
                <w:rFonts w:ascii="Calibri" w:hAnsi="Calibri" w:cs="Calibri"/>
                <w:color w:val="000000"/>
                <w:sz w:val="22"/>
                <w:szCs w:val="22"/>
              </w:rPr>
              <w:t>Delete</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600D99EF"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D7526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380CE19"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0F6F7405"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456FB119" w14:textId="77777777" w:rsidTr="00156C17">
        <w:trPr>
          <w:trHeight w:val="300"/>
        </w:trPr>
        <w:tc>
          <w:tcPr>
            <w:tcW w:w="2720" w:type="dxa"/>
            <w:vMerge/>
            <w:tcBorders>
              <w:top w:val="nil"/>
              <w:left w:val="single" w:sz="18" w:space="0" w:color="auto"/>
              <w:bottom w:val="single" w:sz="8" w:space="0" w:color="000000"/>
              <w:right w:val="single" w:sz="4" w:space="0" w:color="auto"/>
            </w:tcBorders>
            <w:vAlign w:val="center"/>
            <w:hideMark/>
          </w:tcPr>
          <w:p w14:paraId="61FF00BC" w14:textId="77777777" w:rsidR="00156C17" w:rsidRDefault="00156C17">
            <w:pPr>
              <w:rPr>
                <w:rFonts w:ascii="Calibri" w:hAnsi="Calibri" w:cs="Calibri"/>
                <w:color w:val="000000"/>
              </w:rPr>
            </w:pPr>
          </w:p>
        </w:tc>
        <w:tc>
          <w:tcPr>
            <w:tcW w:w="2920" w:type="dxa"/>
            <w:tcBorders>
              <w:top w:val="nil"/>
              <w:left w:val="nil"/>
              <w:bottom w:val="single" w:sz="4" w:space="0" w:color="auto"/>
              <w:right w:val="single" w:sz="12" w:space="0" w:color="auto"/>
            </w:tcBorders>
            <w:shd w:val="clear" w:color="auto" w:fill="auto"/>
            <w:noWrap/>
            <w:vAlign w:val="bottom"/>
            <w:hideMark/>
          </w:tcPr>
          <w:p w14:paraId="0ECC1400" w14:textId="77777777" w:rsidR="00156C17" w:rsidRDefault="00156C17">
            <w:pPr>
              <w:rPr>
                <w:rFonts w:ascii="Calibri" w:hAnsi="Calibri" w:cs="Calibri"/>
                <w:color w:val="000000"/>
                <w:sz w:val="22"/>
                <w:szCs w:val="22"/>
              </w:rPr>
            </w:pPr>
            <w:r>
              <w:rPr>
                <w:rFonts w:ascii="Calibri" w:hAnsi="Calibri" w:cs="Calibri"/>
                <w:color w:val="000000"/>
                <w:sz w:val="22"/>
                <w:szCs w:val="22"/>
              </w:rPr>
              <w:t>Search</w:t>
            </w:r>
          </w:p>
        </w:tc>
        <w:tc>
          <w:tcPr>
            <w:tcW w:w="1700" w:type="dxa"/>
            <w:tcBorders>
              <w:top w:val="single" w:sz="4" w:space="0" w:color="auto"/>
              <w:left w:val="single" w:sz="12" w:space="0" w:color="auto"/>
              <w:bottom w:val="single" w:sz="4" w:space="0" w:color="auto"/>
              <w:right w:val="single" w:sz="4" w:space="0" w:color="auto"/>
            </w:tcBorders>
            <w:shd w:val="clear" w:color="000000" w:fill="C6EFCE"/>
            <w:noWrap/>
            <w:vAlign w:val="center"/>
            <w:hideMark/>
          </w:tcPr>
          <w:p w14:paraId="46280676"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8CBB21"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F3A7CC"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4" w:space="0" w:color="auto"/>
              <w:right w:val="single" w:sz="18" w:space="0" w:color="auto"/>
            </w:tcBorders>
            <w:shd w:val="clear" w:color="000000" w:fill="FFC7CE"/>
            <w:noWrap/>
            <w:vAlign w:val="center"/>
            <w:hideMark/>
          </w:tcPr>
          <w:p w14:paraId="3379098A" w14:textId="77777777" w:rsidR="00156C17" w:rsidRDefault="00156C17">
            <w:pPr>
              <w:jc w:val="center"/>
              <w:rPr>
                <w:rFonts w:ascii="Calibri" w:hAnsi="Calibri" w:cs="Calibri"/>
                <w:color w:val="9C0006"/>
                <w:sz w:val="22"/>
                <w:szCs w:val="22"/>
              </w:rPr>
            </w:pPr>
            <w:r>
              <w:rPr>
                <w:rFonts w:ascii="Calibri" w:hAnsi="Calibri" w:cs="Calibri"/>
                <w:color w:val="9C0006"/>
                <w:sz w:val="22"/>
                <w:szCs w:val="22"/>
              </w:rPr>
              <w:t>Pending</w:t>
            </w:r>
          </w:p>
        </w:tc>
      </w:tr>
      <w:tr w:rsidR="00156C17" w14:paraId="57158D70" w14:textId="77777777" w:rsidTr="00156C17">
        <w:trPr>
          <w:trHeight w:val="315"/>
        </w:trPr>
        <w:tc>
          <w:tcPr>
            <w:tcW w:w="2720" w:type="dxa"/>
            <w:vMerge/>
            <w:tcBorders>
              <w:top w:val="nil"/>
              <w:left w:val="single" w:sz="18" w:space="0" w:color="auto"/>
              <w:bottom w:val="single" w:sz="12" w:space="0" w:color="auto"/>
              <w:right w:val="single" w:sz="4" w:space="0" w:color="auto"/>
            </w:tcBorders>
            <w:vAlign w:val="center"/>
            <w:hideMark/>
          </w:tcPr>
          <w:p w14:paraId="68E9EE3C" w14:textId="77777777" w:rsidR="00156C17" w:rsidRDefault="00156C17">
            <w:pPr>
              <w:rPr>
                <w:rFonts w:ascii="Calibri" w:hAnsi="Calibri" w:cs="Calibri"/>
                <w:color w:val="000000"/>
              </w:rPr>
            </w:pPr>
          </w:p>
        </w:tc>
        <w:tc>
          <w:tcPr>
            <w:tcW w:w="2920" w:type="dxa"/>
            <w:tcBorders>
              <w:top w:val="nil"/>
              <w:left w:val="nil"/>
              <w:bottom w:val="single" w:sz="12" w:space="0" w:color="auto"/>
              <w:right w:val="single" w:sz="12" w:space="0" w:color="auto"/>
            </w:tcBorders>
            <w:shd w:val="clear" w:color="auto" w:fill="auto"/>
            <w:noWrap/>
            <w:vAlign w:val="bottom"/>
            <w:hideMark/>
          </w:tcPr>
          <w:p w14:paraId="7165720C" w14:textId="77777777" w:rsidR="00156C17" w:rsidRDefault="00156C17">
            <w:pPr>
              <w:rPr>
                <w:rFonts w:ascii="Calibri" w:hAnsi="Calibri" w:cs="Calibri"/>
                <w:color w:val="000000"/>
                <w:sz w:val="22"/>
                <w:szCs w:val="22"/>
              </w:rPr>
            </w:pPr>
            <w:r>
              <w:rPr>
                <w:rFonts w:ascii="Calibri" w:hAnsi="Calibri" w:cs="Calibri"/>
                <w:color w:val="000000"/>
                <w:sz w:val="22"/>
                <w:szCs w:val="22"/>
              </w:rPr>
              <w:t>Database Table</w:t>
            </w:r>
          </w:p>
        </w:tc>
        <w:tc>
          <w:tcPr>
            <w:tcW w:w="1700" w:type="dxa"/>
            <w:tcBorders>
              <w:top w:val="single" w:sz="4" w:space="0" w:color="auto"/>
              <w:left w:val="single" w:sz="12" w:space="0" w:color="auto"/>
              <w:bottom w:val="single" w:sz="12" w:space="0" w:color="auto"/>
              <w:right w:val="single" w:sz="4" w:space="0" w:color="auto"/>
            </w:tcBorders>
            <w:shd w:val="clear" w:color="000000" w:fill="C6EFCE"/>
            <w:noWrap/>
            <w:vAlign w:val="center"/>
            <w:hideMark/>
          </w:tcPr>
          <w:p w14:paraId="5BD5390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1DF9DFB8"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4" w:space="0" w:color="auto"/>
            </w:tcBorders>
            <w:shd w:val="clear" w:color="000000" w:fill="C6EFCE"/>
            <w:noWrap/>
            <w:vAlign w:val="center"/>
            <w:hideMark/>
          </w:tcPr>
          <w:p w14:paraId="16085A5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4" w:space="0" w:color="auto"/>
              <w:left w:val="single" w:sz="4" w:space="0" w:color="auto"/>
              <w:bottom w:val="single" w:sz="12" w:space="0" w:color="auto"/>
              <w:right w:val="single" w:sz="18" w:space="0" w:color="auto"/>
            </w:tcBorders>
            <w:shd w:val="clear" w:color="000000" w:fill="C6EFCE"/>
            <w:noWrap/>
            <w:vAlign w:val="center"/>
            <w:hideMark/>
          </w:tcPr>
          <w:p w14:paraId="597E231A"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r w:rsidR="00156C17" w14:paraId="1AE0D060" w14:textId="77777777" w:rsidTr="00156C17">
        <w:trPr>
          <w:trHeight w:val="330"/>
        </w:trPr>
        <w:tc>
          <w:tcPr>
            <w:tcW w:w="2720" w:type="dxa"/>
            <w:tcBorders>
              <w:top w:val="single" w:sz="12" w:space="0" w:color="auto"/>
              <w:left w:val="single" w:sz="18" w:space="0" w:color="auto"/>
              <w:bottom w:val="single" w:sz="18" w:space="0" w:color="auto"/>
              <w:right w:val="single" w:sz="4" w:space="0" w:color="auto"/>
            </w:tcBorders>
            <w:shd w:val="clear" w:color="auto" w:fill="auto"/>
            <w:noWrap/>
            <w:vAlign w:val="center"/>
            <w:hideMark/>
          </w:tcPr>
          <w:p w14:paraId="70DFD83A" w14:textId="77777777" w:rsidR="00156C17" w:rsidRDefault="00156C17">
            <w:pPr>
              <w:rPr>
                <w:rFonts w:ascii="Calibri" w:hAnsi="Calibri" w:cs="Calibri"/>
                <w:color w:val="000000"/>
              </w:rPr>
            </w:pPr>
            <w:r>
              <w:rPr>
                <w:rFonts w:ascii="Calibri" w:hAnsi="Calibri" w:cs="Calibri"/>
                <w:color w:val="000000"/>
              </w:rPr>
              <w:t>Tags</w:t>
            </w:r>
          </w:p>
        </w:tc>
        <w:tc>
          <w:tcPr>
            <w:tcW w:w="2920" w:type="dxa"/>
            <w:tcBorders>
              <w:top w:val="single" w:sz="12" w:space="0" w:color="auto"/>
              <w:left w:val="nil"/>
              <w:bottom w:val="single" w:sz="18" w:space="0" w:color="auto"/>
              <w:right w:val="single" w:sz="12" w:space="0" w:color="auto"/>
            </w:tcBorders>
            <w:shd w:val="clear" w:color="auto" w:fill="auto"/>
            <w:noWrap/>
            <w:vAlign w:val="bottom"/>
            <w:hideMark/>
          </w:tcPr>
          <w:p w14:paraId="56772167" w14:textId="77777777" w:rsidR="00156C17" w:rsidRDefault="00156C17">
            <w:pPr>
              <w:rPr>
                <w:rFonts w:ascii="Calibri" w:hAnsi="Calibri" w:cs="Calibri"/>
                <w:color w:val="000000"/>
                <w:sz w:val="22"/>
                <w:szCs w:val="22"/>
              </w:rPr>
            </w:pPr>
            <w:r>
              <w:rPr>
                <w:rFonts w:ascii="Calibri" w:hAnsi="Calibri" w:cs="Calibri"/>
                <w:color w:val="000000"/>
                <w:sz w:val="22"/>
                <w:szCs w:val="22"/>
              </w:rPr>
              <w:t>Database Pairing Table</w:t>
            </w:r>
          </w:p>
        </w:tc>
        <w:tc>
          <w:tcPr>
            <w:tcW w:w="1700" w:type="dxa"/>
            <w:tcBorders>
              <w:top w:val="single" w:sz="12" w:space="0" w:color="auto"/>
              <w:left w:val="single" w:sz="12" w:space="0" w:color="auto"/>
              <w:bottom w:val="single" w:sz="18" w:space="0" w:color="auto"/>
              <w:right w:val="single" w:sz="4" w:space="0" w:color="auto"/>
            </w:tcBorders>
            <w:shd w:val="clear" w:color="000000" w:fill="C6EFCE"/>
            <w:noWrap/>
            <w:vAlign w:val="center"/>
            <w:hideMark/>
          </w:tcPr>
          <w:p w14:paraId="334961D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18" w:space="0" w:color="auto"/>
              <w:right w:val="single" w:sz="4" w:space="0" w:color="auto"/>
            </w:tcBorders>
            <w:shd w:val="clear" w:color="000000" w:fill="C6EFCE"/>
            <w:noWrap/>
            <w:vAlign w:val="center"/>
            <w:hideMark/>
          </w:tcPr>
          <w:p w14:paraId="213AF40F"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18" w:space="0" w:color="auto"/>
              <w:right w:val="single" w:sz="4" w:space="0" w:color="auto"/>
            </w:tcBorders>
            <w:shd w:val="clear" w:color="000000" w:fill="C6EFCE"/>
            <w:noWrap/>
            <w:vAlign w:val="center"/>
            <w:hideMark/>
          </w:tcPr>
          <w:p w14:paraId="6DB1A875"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c>
          <w:tcPr>
            <w:tcW w:w="1700" w:type="dxa"/>
            <w:tcBorders>
              <w:top w:val="single" w:sz="12" w:space="0" w:color="auto"/>
              <w:left w:val="single" w:sz="4" w:space="0" w:color="auto"/>
              <w:bottom w:val="single" w:sz="18" w:space="0" w:color="auto"/>
              <w:right w:val="single" w:sz="18" w:space="0" w:color="auto"/>
            </w:tcBorders>
            <w:shd w:val="clear" w:color="000000" w:fill="C6EFCE"/>
            <w:noWrap/>
            <w:vAlign w:val="center"/>
            <w:hideMark/>
          </w:tcPr>
          <w:p w14:paraId="53987582" w14:textId="77777777" w:rsidR="00156C17" w:rsidRDefault="00156C17">
            <w:pPr>
              <w:jc w:val="center"/>
              <w:rPr>
                <w:rFonts w:ascii="Calibri" w:hAnsi="Calibri" w:cs="Calibri"/>
                <w:color w:val="006100"/>
                <w:sz w:val="22"/>
                <w:szCs w:val="22"/>
              </w:rPr>
            </w:pPr>
            <w:r>
              <w:rPr>
                <w:rFonts w:ascii="Calibri" w:hAnsi="Calibri" w:cs="Calibri"/>
                <w:color w:val="006100"/>
                <w:sz w:val="22"/>
                <w:szCs w:val="22"/>
              </w:rPr>
              <w:t>Complete</w:t>
            </w:r>
          </w:p>
        </w:tc>
      </w:tr>
    </w:tbl>
    <w:p w14:paraId="688F7E4B" w14:textId="0084CD4B" w:rsidR="005B242A" w:rsidRDefault="005B242A" w:rsidP="0018338F"/>
    <w:p w14:paraId="01C4586B" w14:textId="77777777" w:rsidR="00156C17" w:rsidRDefault="00156C17" w:rsidP="0018338F"/>
    <w:p w14:paraId="1573B26B" w14:textId="0C7454AC" w:rsidR="005B242A" w:rsidRDefault="005B242A" w:rsidP="0018338F"/>
    <w:p w14:paraId="65E11051" w14:textId="063BD85C" w:rsidR="005B242A" w:rsidRDefault="005B242A" w:rsidP="0018338F"/>
    <w:p w14:paraId="40E7E83C" w14:textId="77777777" w:rsidR="005B242A" w:rsidRDefault="005B242A" w:rsidP="0018338F"/>
    <w:p w14:paraId="4C174EF2" w14:textId="53974127" w:rsidR="005B242A" w:rsidRDefault="005B242A" w:rsidP="0018338F"/>
    <w:p w14:paraId="6CAB5706" w14:textId="043671F3" w:rsidR="00BE7BFC" w:rsidRDefault="00BE7BFC" w:rsidP="0018338F"/>
    <w:p w14:paraId="37BE38FE" w14:textId="179D2737" w:rsidR="00BE7BFC" w:rsidRDefault="00BE7BFC" w:rsidP="0018338F"/>
    <w:p w14:paraId="1BFA892E" w14:textId="77777777" w:rsidR="00BE7BFC" w:rsidRDefault="00BE7BFC" w:rsidP="00BE7BFC">
      <w:pPr>
        <w:pStyle w:val="Heading2"/>
      </w:pPr>
      <w:r>
        <w:lastRenderedPageBreak/>
        <w:t>Software Environment Specification</w:t>
      </w:r>
    </w:p>
    <w:tbl>
      <w:tblPr>
        <w:tblStyle w:val="TipTable"/>
        <w:tblW w:w="5000" w:type="pct"/>
        <w:tblLook w:val="04A0" w:firstRow="1" w:lastRow="0" w:firstColumn="1" w:lastColumn="0" w:noHBand="0" w:noVBand="1"/>
        <w:tblDescription w:val="Layout table"/>
      </w:tblPr>
      <w:tblGrid>
        <w:gridCol w:w="798"/>
        <w:gridCol w:w="12162"/>
      </w:tblGrid>
      <w:tr w:rsidR="00BE7BFC" w14:paraId="27A8AC38"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756D5CBC" w14:textId="77777777" w:rsidR="00BE7BFC" w:rsidRDefault="00BE7BFC" w:rsidP="00A760EF">
            <w:r>
              <w:rPr>
                <w:noProof/>
              </w:rPr>
              <mc:AlternateContent>
                <mc:Choice Requires="wpg">
                  <w:drawing>
                    <wp:inline distT="0" distB="0" distL="0" distR="0" wp14:anchorId="19E63A85" wp14:editId="305FCA32">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B77B14D"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F8B8CE2" w14:textId="77777777" w:rsidR="00BE7BFC" w:rsidRDefault="00BE7BFC"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Software tools necessary to resume development on this application</w:t>
            </w:r>
          </w:p>
        </w:tc>
      </w:tr>
    </w:tbl>
    <w:p w14:paraId="0CE3AC66" w14:textId="77777777" w:rsidR="00BE7BFC" w:rsidRDefault="00BE7BFC" w:rsidP="00BE7BFC"/>
    <w:p w14:paraId="1559868C" w14:textId="77777777" w:rsidR="00BE7BFC" w:rsidRDefault="00BE7BFC" w:rsidP="00BE7BFC">
      <w:r>
        <w:t>The front end of this application requires an IDE capable of supporting HTML, CSS, and JavaScript.  We began our development using Microsoft Visual Studio Code, however other IDEs would also be acceptable.  Suggested alternatives include Microsoft Visual Studio or Atom (atom.io).</w:t>
      </w:r>
    </w:p>
    <w:p w14:paraId="268B52E5" w14:textId="77777777" w:rsidR="00BE7BFC" w:rsidRDefault="00BE7BFC" w:rsidP="00BE7BFC"/>
    <w:p w14:paraId="49F7F135" w14:textId="77777777" w:rsidR="00BE7BFC" w:rsidRDefault="00BE7BFC" w:rsidP="00BE7BFC">
      <w:r>
        <w:t>The back end of this application requires an IDE capable of supporting C#.NET project files.  Our recommendation is Microsoft Visual Studio.</w:t>
      </w:r>
    </w:p>
    <w:p w14:paraId="47ED6C2C" w14:textId="77777777" w:rsidR="00BE7BFC" w:rsidRDefault="00BE7BFC" w:rsidP="00BE7BFC"/>
    <w:p w14:paraId="7A5BBFBA" w14:textId="77777777" w:rsidR="00BE7BFC" w:rsidRDefault="00BE7BFC" w:rsidP="00BE7BFC">
      <w:r>
        <w:t>The database portion of this application requires Microsoft SQL Server Management Studio.</w:t>
      </w:r>
    </w:p>
    <w:p w14:paraId="2CD74A6B" w14:textId="77777777" w:rsidR="00BE7BFC" w:rsidRDefault="00BE7BFC" w:rsidP="00BE7BFC"/>
    <w:p w14:paraId="5A4EAA7C" w14:textId="77777777" w:rsidR="00BE7BFC" w:rsidRDefault="00BE7BFC" w:rsidP="00BE7BFC"/>
    <w:p w14:paraId="16EF390E" w14:textId="3A993F92" w:rsidR="00BE7BFC" w:rsidRDefault="00BE7BFC" w:rsidP="00BE7BFC"/>
    <w:p w14:paraId="2428A2AD" w14:textId="45F58A22" w:rsidR="00B95B1A" w:rsidRDefault="00B95B1A" w:rsidP="00BE7BFC"/>
    <w:p w14:paraId="77C11889" w14:textId="77777777" w:rsidR="00B95B1A" w:rsidRDefault="00B95B1A" w:rsidP="00BE7BFC"/>
    <w:p w14:paraId="726C980A" w14:textId="77777777" w:rsidR="00BE7BFC" w:rsidRDefault="00BE7BFC" w:rsidP="00BE7BFC">
      <w:pPr>
        <w:pStyle w:val="Heading2"/>
      </w:pPr>
      <w:r>
        <w:t>Framework Specification</w:t>
      </w:r>
    </w:p>
    <w:tbl>
      <w:tblPr>
        <w:tblStyle w:val="TipTable"/>
        <w:tblW w:w="5000" w:type="pct"/>
        <w:tblLook w:val="04A0" w:firstRow="1" w:lastRow="0" w:firstColumn="1" w:lastColumn="0" w:noHBand="0" w:noVBand="1"/>
        <w:tblDescription w:val="Layout table"/>
      </w:tblPr>
      <w:tblGrid>
        <w:gridCol w:w="798"/>
        <w:gridCol w:w="12162"/>
      </w:tblGrid>
      <w:tr w:rsidR="00BE7BFC" w14:paraId="3EA7FFFC"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4B119C30" w14:textId="77777777" w:rsidR="00BE7BFC" w:rsidRDefault="00BE7BFC" w:rsidP="00A760EF">
            <w:r>
              <w:rPr>
                <w:noProof/>
              </w:rPr>
              <mc:AlternateContent>
                <mc:Choice Requires="wpg">
                  <w:drawing>
                    <wp:inline distT="0" distB="0" distL="0" distR="0" wp14:anchorId="65DCBDBF" wp14:editId="60684391">
                      <wp:extent cx="141605" cy="141605"/>
                      <wp:effectExtent l="0" t="0" r="0" b="0"/>
                      <wp:docPr id="5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7" name="Rectangle 5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8" name="Freeform 5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A7C998B"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Jf3/CqwgAAJUoAAAOAAAAAAAAAAAAAAAAAC4C&#10;AABkcnMvZTJvRG9jLnhtbFBLAQItABQABgAIAAAAIQAF4gw92QAAAAMBAAAPAAAAAAAAAAAAAAAA&#10;AAULAABkcnMvZG93bnJldi54bWxQSwUGAAAAAAQABADzAAAACwwAAAAA&#10;">
                      <v:rect id="Rectangle 5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" fillcolor="#2e74b5 [2404]" stroked="f" strokeweight="0"/>
                      <v:shape id="Freeform 5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DA1AE48" w14:textId="77777777" w:rsidR="00BE7BFC" w:rsidRDefault="00BE7BFC"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Development frameworks used (and planned) for this application</w:t>
            </w:r>
          </w:p>
        </w:tc>
      </w:tr>
    </w:tbl>
    <w:p w14:paraId="4E143BE4" w14:textId="77777777" w:rsidR="00BE7BFC" w:rsidRDefault="00BE7BFC" w:rsidP="00BE7BFC"/>
    <w:p w14:paraId="794A6F65" w14:textId="77777777" w:rsidR="00BE7BFC" w:rsidRDefault="00BE7BFC" w:rsidP="00BE7BFC">
      <w:r>
        <w:t>The front end of this application relies heavily on React.JS to support a dynamic user interface.  Additionally, HTML and CSS are leveraged.  The Material UI library has also been imported for use of its responsive user interface components.</w:t>
      </w:r>
    </w:p>
    <w:p w14:paraId="37A0602A" w14:textId="77777777" w:rsidR="00BE7BFC" w:rsidRDefault="00BE7BFC" w:rsidP="00BE7BFC"/>
    <w:p w14:paraId="1E960972" w14:textId="77777777" w:rsidR="00BE7BFC" w:rsidRDefault="00BE7BFC" w:rsidP="00BE7BFC">
      <w:r>
        <w:t>The back end of this application utilizes C#.NET from the Microsoft .NET framework.</w:t>
      </w:r>
    </w:p>
    <w:p w14:paraId="7CF51A40" w14:textId="77777777" w:rsidR="00BE7BFC" w:rsidRDefault="00BE7BFC" w:rsidP="00BE7BFC"/>
    <w:p w14:paraId="61FD0029" w14:textId="77777777" w:rsidR="00BE7BFC" w:rsidRDefault="00BE7BFC" w:rsidP="00BE7BFC">
      <w:r>
        <w:t>The database of this application incorporates Microsoft SQL Server.</w:t>
      </w:r>
    </w:p>
    <w:p w14:paraId="41FC08ED" w14:textId="77777777" w:rsidR="00BE7BFC" w:rsidRDefault="00BE7BFC" w:rsidP="00BE7BFC"/>
    <w:p w14:paraId="7CEF3261" w14:textId="77777777" w:rsidR="00BE7BFC" w:rsidRDefault="00BE7BFC" w:rsidP="00BE7BFC"/>
    <w:p w14:paraId="7F6C9B9C" w14:textId="77777777" w:rsidR="00BE7BFC" w:rsidRDefault="00BE7BFC" w:rsidP="00BE7BFC"/>
    <w:p w14:paraId="049AB0ED" w14:textId="77777777" w:rsidR="00BE7BFC" w:rsidRDefault="00BE7BFC" w:rsidP="00BE7BFC"/>
    <w:p w14:paraId="3D823450" w14:textId="77777777" w:rsidR="00BE7BFC" w:rsidRDefault="00BE7BFC" w:rsidP="00BE7BFC">
      <w:pPr>
        <w:pStyle w:val="Heading2"/>
      </w:pPr>
      <w:r>
        <w:lastRenderedPageBreak/>
        <w:t>Team Roles and Responsibilities</w:t>
      </w:r>
    </w:p>
    <w:tbl>
      <w:tblPr>
        <w:tblStyle w:val="TipTable"/>
        <w:tblW w:w="5000" w:type="pct"/>
        <w:tblLook w:val="04A0" w:firstRow="1" w:lastRow="0" w:firstColumn="1" w:lastColumn="0" w:noHBand="0" w:noVBand="1"/>
        <w:tblDescription w:val="Layout table"/>
      </w:tblPr>
      <w:tblGrid>
        <w:gridCol w:w="798"/>
        <w:gridCol w:w="12162"/>
      </w:tblGrid>
      <w:tr w:rsidR="00BE7BFC" w14:paraId="6B791BF0"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471DAE17" w14:textId="77777777" w:rsidR="00BE7BFC" w:rsidRDefault="00BE7BFC" w:rsidP="00A760EF">
            <w:r>
              <w:rPr>
                <w:noProof/>
              </w:rPr>
              <mc:AlternateContent>
                <mc:Choice Requires="wpg">
                  <w:drawing>
                    <wp:inline distT="0" distB="0" distL="0" distR="0" wp14:anchorId="1AF50332" wp14:editId="44884FC2">
                      <wp:extent cx="141605" cy="141605"/>
                      <wp:effectExtent l="0" t="0" r="0" b="0"/>
                      <wp:docPr id="5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0" name="Rectangle 6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1"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7A6D3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2Z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l5r9ma8IAACVKAAADgAAAAAAAAAAAAAA&#10;AAAuAgAAZHJzL2Uyb0RvYy54bWxQSwECLQAUAAYACAAAACEABeIMPdkAAAADAQAADwAAAAAAAAAA&#10;AAAAAAAJCwAAZHJzL2Rvd25yZXYueG1sUEsFBgAAAAAEAAQA8wAAAA8MAAAAAA==&#10;">
                      <v:rect id="Rectangle 6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" fillcolor="#2e74b5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58AC77B4" w14:textId="77777777" w:rsidR="00BE7BFC" w:rsidRDefault="00BE7BFC"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Tentative roles and responsibilities</w:t>
            </w:r>
          </w:p>
        </w:tc>
      </w:tr>
    </w:tbl>
    <w:p w14:paraId="2031C771" w14:textId="77777777" w:rsidR="00BE7BFC" w:rsidRDefault="00BE7BFC" w:rsidP="00BE7BFC"/>
    <w:p w14:paraId="30BCFA44" w14:textId="77777777" w:rsidR="00BE7BFC" w:rsidRPr="00605739" w:rsidRDefault="00BE7BFC" w:rsidP="00BE7BFC">
      <w:pPr>
        <w:pStyle w:val="ListParagraph"/>
        <w:numPr>
          <w:ilvl w:val="0"/>
          <w:numId w:val="21"/>
        </w:numPr>
      </w:pPr>
      <w:r w:rsidRPr="00605739">
        <w:t xml:space="preserve">Jeff </w:t>
      </w:r>
      <w:proofErr w:type="spellStart"/>
      <w:r w:rsidRPr="00605739">
        <w:t>Krejcik</w:t>
      </w:r>
      <w:proofErr w:type="spellEnd"/>
    </w:p>
    <w:p w14:paraId="5CD9CFBA" w14:textId="77777777" w:rsidR="00BE7BFC" w:rsidRPr="00605739" w:rsidRDefault="00BE7BFC" w:rsidP="00BE7BFC">
      <w:pPr>
        <w:pStyle w:val="ListParagraph"/>
        <w:numPr>
          <w:ilvl w:val="1"/>
          <w:numId w:val="21"/>
        </w:numPr>
      </w:pPr>
      <w:r w:rsidRPr="00605739">
        <w:t>Project Management</w:t>
      </w:r>
    </w:p>
    <w:p w14:paraId="2B030849" w14:textId="77777777" w:rsidR="00BE7BFC" w:rsidRPr="00605739" w:rsidRDefault="00BE7BFC" w:rsidP="00BE7BFC">
      <w:pPr>
        <w:pStyle w:val="ListParagraph"/>
        <w:numPr>
          <w:ilvl w:val="1"/>
          <w:numId w:val="21"/>
        </w:numPr>
      </w:pPr>
      <w:r w:rsidRPr="00605739">
        <w:t>System Design</w:t>
      </w:r>
    </w:p>
    <w:p w14:paraId="2E6199B5" w14:textId="77777777" w:rsidR="00BE7BFC" w:rsidRPr="00605739" w:rsidRDefault="00BE7BFC" w:rsidP="00BE7BFC">
      <w:pPr>
        <w:pStyle w:val="ListParagraph"/>
        <w:numPr>
          <w:ilvl w:val="1"/>
          <w:numId w:val="21"/>
        </w:numPr>
      </w:pPr>
      <w:r w:rsidRPr="00605739">
        <w:t>User Interface Design</w:t>
      </w:r>
    </w:p>
    <w:p w14:paraId="71528FA4" w14:textId="77777777" w:rsidR="00BE7BFC" w:rsidRPr="00605739" w:rsidRDefault="00BE7BFC" w:rsidP="00BE7BFC">
      <w:pPr>
        <w:pStyle w:val="ListParagraph"/>
        <w:numPr>
          <w:ilvl w:val="1"/>
          <w:numId w:val="21"/>
        </w:numPr>
      </w:pPr>
      <w:r w:rsidRPr="00605739">
        <w:t>Data Model</w:t>
      </w:r>
    </w:p>
    <w:p w14:paraId="075D6D15" w14:textId="77777777" w:rsidR="00BE7BFC" w:rsidRPr="00605739" w:rsidRDefault="00BE7BFC" w:rsidP="00BE7BFC">
      <w:pPr>
        <w:pStyle w:val="ListParagraph"/>
        <w:numPr>
          <w:ilvl w:val="1"/>
          <w:numId w:val="21"/>
        </w:numPr>
      </w:pPr>
      <w:r w:rsidRPr="00605739">
        <w:t>Backend Development</w:t>
      </w:r>
    </w:p>
    <w:p w14:paraId="262E84B0" w14:textId="77777777" w:rsidR="00BE7BFC" w:rsidRPr="00605739" w:rsidRDefault="00BE7BFC" w:rsidP="00BE7BFC">
      <w:pPr>
        <w:pStyle w:val="ListParagraph"/>
        <w:ind w:left="1440"/>
      </w:pPr>
    </w:p>
    <w:p w14:paraId="61A52768" w14:textId="77777777" w:rsidR="00BE7BFC" w:rsidRPr="00605739" w:rsidRDefault="00BE7BFC" w:rsidP="00BE7BFC">
      <w:pPr>
        <w:pStyle w:val="ListParagraph"/>
        <w:numPr>
          <w:ilvl w:val="0"/>
          <w:numId w:val="21"/>
        </w:numPr>
      </w:pPr>
      <w:r w:rsidRPr="00605739">
        <w:t>Jonathan Caputo</w:t>
      </w:r>
    </w:p>
    <w:p w14:paraId="17E5A7F6" w14:textId="77777777" w:rsidR="00BE7BFC" w:rsidRPr="00605739" w:rsidRDefault="00BE7BFC" w:rsidP="00BE7BFC">
      <w:pPr>
        <w:pStyle w:val="ListParagraph"/>
        <w:numPr>
          <w:ilvl w:val="1"/>
          <w:numId w:val="21"/>
        </w:numPr>
      </w:pPr>
      <w:r w:rsidRPr="00605739">
        <w:t>Design Support</w:t>
      </w:r>
    </w:p>
    <w:p w14:paraId="60694069" w14:textId="77777777" w:rsidR="00BE7BFC" w:rsidRPr="00605739" w:rsidRDefault="00BE7BFC" w:rsidP="00BE7BFC">
      <w:pPr>
        <w:pStyle w:val="ListParagraph"/>
        <w:numPr>
          <w:ilvl w:val="1"/>
          <w:numId w:val="21"/>
        </w:numPr>
      </w:pPr>
      <w:r w:rsidRPr="00605739">
        <w:t>User Interface Development</w:t>
      </w:r>
    </w:p>
    <w:p w14:paraId="40D8F741" w14:textId="77777777" w:rsidR="00BE7BFC" w:rsidRDefault="00BE7BFC" w:rsidP="00BE7BFC"/>
    <w:p w14:paraId="5E923CCC" w14:textId="77777777" w:rsidR="00BE7BFC" w:rsidRDefault="00BE7BFC" w:rsidP="00BE7BFC"/>
    <w:p w14:paraId="2B334330" w14:textId="77777777" w:rsidR="00BE7BFC" w:rsidRDefault="00BE7BFC" w:rsidP="00BE7BFC"/>
    <w:p w14:paraId="68A5638C" w14:textId="77777777" w:rsidR="00BE7BFC" w:rsidRDefault="00BE7BFC" w:rsidP="00BE7BFC"/>
    <w:p w14:paraId="2BE8ED45" w14:textId="77777777" w:rsidR="00BE7BFC" w:rsidRDefault="00BE7BFC" w:rsidP="00BE7BFC"/>
    <w:p w14:paraId="21E329C3" w14:textId="77777777" w:rsidR="00BE7BFC" w:rsidRDefault="00BE7BFC" w:rsidP="00BE7BFC"/>
    <w:p w14:paraId="22C5F270" w14:textId="77777777" w:rsidR="00BE7BFC" w:rsidRDefault="00BE7BFC" w:rsidP="00BE7BFC"/>
    <w:p w14:paraId="1EF268F0" w14:textId="45D725F9" w:rsidR="00BE7BFC" w:rsidRDefault="00BE7BFC" w:rsidP="00BE7BFC"/>
    <w:p w14:paraId="69D89201" w14:textId="34661452" w:rsidR="00B95B1A" w:rsidRDefault="00B95B1A" w:rsidP="00BE7BFC"/>
    <w:p w14:paraId="4B264D1A" w14:textId="77777777" w:rsidR="00B95B1A" w:rsidRDefault="00B95B1A" w:rsidP="00BE7BFC"/>
    <w:p w14:paraId="54B08625" w14:textId="77777777" w:rsidR="00BE7BFC" w:rsidRDefault="00BE7BFC" w:rsidP="00BE7BFC"/>
    <w:p w14:paraId="131713CF" w14:textId="77777777" w:rsidR="00BE7BFC" w:rsidRDefault="00BE7BFC" w:rsidP="00BE7BFC"/>
    <w:p w14:paraId="775FA1EB" w14:textId="77777777" w:rsidR="00BE7BFC" w:rsidRDefault="00BE7BFC" w:rsidP="00BE7BFC"/>
    <w:p w14:paraId="2AD3BDA4" w14:textId="77777777" w:rsidR="00BE7BFC" w:rsidRDefault="00BE7BFC" w:rsidP="00BE7BFC"/>
    <w:p w14:paraId="181F0D6E" w14:textId="77777777" w:rsidR="00BE7BFC" w:rsidRDefault="00BE7BFC" w:rsidP="00BE7BFC"/>
    <w:p w14:paraId="7A52E80F" w14:textId="77777777" w:rsidR="00BE7BFC" w:rsidRDefault="00BE7BFC" w:rsidP="00BE7BFC">
      <w:pPr>
        <w:pStyle w:val="Heading2"/>
      </w:pPr>
      <w:r>
        <w:lastRenderedPageBreak/>
        <w:t>Setup Installation Procedures</w:t>
      </w:r>
    </w:p>
    <w:tbl>
      <w:tblPr>
        <w:tblStyle w:val="TipTable"/>
        <w:tblW w:w="5000" w:type="pct"/>
        <w:tblLook w:val="04A0" w:firstRow="1" w:lastRow="0" w:firstColumn="1" w:lastColumn="0" w:noHBand="0" w:noVBand="1"/>
        <w:tblDescription w:val="Layout table"/>
      </w:tblPr>
      <w:tblGrid>
        <w:gridCol w:w="798"/>
        <w:gridCol w:w="12162"/>
      </w:tblGrid>
      <w:tr w:rsidR="00BE7BFC" w14:paraId="433894A5"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599D8301" w14:textId="77777777" w:rsidR="00BE7BFC" w:rsidRDefault="00BE7BFC" w:rsidP="00A760EF">
            <w:r>
              <w:rPr>
                <w:noProof/>
              </w:rPr>
              <mc:AlternateContent>
                <mc:Choice Requires="wpg">
                  <w:drawing>
                    <wp:inline distT="0" distB="0" distL="0" distR="0" wp14:anchorId="3C68A0F7" wp14:editId="14F3F541">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171120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0AB7AB70" w14:textId="7D1BBC60" w:rsidR="00BE7BFC" w:rsidRDefault="00BE7BFC"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 xml:space="preserve">Development </w:t>
            </w:r>
            <w:r w:rsidR="00E4218C">
              <w:rPr>
                <w:sz w:val="20"/>
                <w:szCs w:val="32"/>
              </w:rPr>
              <w:t>s</w:t>
            </w:r>
            <w:r w:rsidRPr="00E4218C">
              <w:rPr>
                <w:sz w:val="20"/>
                <w:szCs w:val="32"/>
              </w:rPr>
              <w:t>etup</w:t>
            </w:r>
            <w:r w:rsidR="00E4218C">
              <w:rPr>
                <w:sz w:val="20"/>
                <w:szCs w:val="32"/>
              </w:rPr>
              <w:t xml:space="preserve"> requirements</w:t>
            </w:r>
          </w:p>
        </w:tc>
      </w:tr>
    </w:tbl>
    <w:p w14:paraId="6CAB572E" w14:textId="77777777" w:rsidR="00BE7BFC" w:rsidRDefault="00BE7BFC" w:rsidP="00BE7BFC"/>
    <w:p w14:paraId="043C665E" w14:textId="77777777" w:rsidR="00BE7BFC" w:rsidRDefault="00BE7BFC" w:rsidP="00BE7BFC">
      <w:r>
        <w:t>To continue development w</w:t>
      </w:r>
      <w:bookmarkStart w:id="0" w:name="_Hlk70873300"/>
      <w:r>
        <w:t xml:space="preserve">ork </w:t>
      </w:r>
      <w:bookmarkEnd w:id="0"/>
      <w:r>
        <w:t>on this application, the software tools outlined in the environment specification are necessary.  Additionally, we found that several other dependencies were necessary to begin this project.</w:t>
      </w:r>
    </w:p>
    <w:p w14:paraId="1C2FD1EF" w14:textId="77777777" w:rsidR="00BE7BFC" w:rsidRDefault="00BE7BFC" w:rsidP="00BE7BFC"/>
    <w:p w14:paraId="7195709F" w14:textId="77777777" w:rsidR="00BE7BFC" w:rsidRDefault="00BE7BFC" w:rsidP="00BE7BFC">
      <w:r>
        <w:t>Create-React-App (CRA) was used to generate the initial project files that would support React.JS.  This may no longer be necessary after the initial setup.</w:t>
      </w:r>
    </w:p>
    <w:p w14:paraId="0D0E89D0" w14:textId="77777777" w:rsidR="00BE7BFC" w:rsidRDefault="00BE7BFC" w:rsidP="00BE7BFC"/>
    <w:p w14:paraId="01C9A265" w14:textId="77777777" w:rsidR="00BE7BFC" w:rsidRDefault="00BE7BFC" w:rsidP="00BE7BFC">
      <w:r>
        <w:t>Node Package Manager (NPM) was needed to install CRA.  Additionally, this is necessary to launch a local version of the application from a terminal.</w:t>
      </w:r>
    </w:p>
    <w:p w14:paraId="2F67A827" w14:textId="77777777" w:rsidR="00BE7BFC" w:rsidRDefault="00BE7BFC" w:rsidP="00BE7BFC"/>
    <w:p w14:paraId="36AAA122" w14:textId="77777777" w:rsidR="00BE7BFC" w:rsidRDefault="00BE7BFC" w:rsidP="00BE7BFC">
      <w:r>
        <w:t>Node.JS is a further dependency of NPM.  Note that earlier versions of Windows are not supported.  One of our members was unable to install this using Windows 7, so he needed to setup a virtual machine running Windows 10.</w:t>
      </w:r>
    </w:p>
    <w:p w14:paraId="4AF47256" w14:textId="77777777" w:rsidR="00BE7BFC" w:rsidRDefault="00BE7BFC" w:rsidP="00BE7BFC"/>
    <w:p w14:paraId="1ED3370B" w14:textId="77777777" w:rsidR="00BE7BFC" w:rsidRDefault="00BE7BFC" w:rsidP="00BE7BFC">
      <w:r>
        <w:t>Yarn functions similarly (and potentially replaces) NPM.  We needed to use this to import the Material UI library.  This also provides the ability to launch the application locally from the terminal.</w:t>
      </w:r>
    </w:p>
    <w:p w14:paraId="27F366C2" w14:textId="77777777" w:rsidR="00BE7BFC" w:rsidRDefault="00BE7BFC" w:rsidP="00BE7BFC"/>
    <w:p w14:paraId="3FB9D813" w14:textId="77777777" w:rsidR="00BE7BFC" w:rsidRDefault="00BE7BFC" w:rsidP="00BE7BFC">
      <w:r>
        <w:t>React.JS has already been imported into the project, so further setup needs are unlikely.</w:t>
      </w:r>
    </w:p>
    <w:p w14:paraId="57A32233" w14:textId="77777777" w:rsidR="00BE7BFC" w:rsidRDefault="00BE7BFC" w:rsidP="00BE7BFC"/>
    <w:p w14:paraId="2863DB71" w14:textId="77777777" w:rsidR="00BE7BFC" w:rsidRDefault="00BE7BFC" w:rsidP="00BE7BFC">
      <w:r>
        <w:t>Material UI has similarly already been imported into the project.</w:t>
      </w:r>
    </w:p>
    <w:p w14:paraId="02F632A4" w14:textId="3A015FE5" w:rsidR="00BE7BFC" w:rsidRDefault="00BE7BFC" w:rsidP="0018338F"/>
    <w:p w14:paraId="61C8B560" w14:textId="6BE304E8" w:rsidR="00BE7BFC" w:rsidRDefault="00BE7BFC" w:rsidP="0018338F"/>
    <w:p w14:paraId="7F401ABC" w14:textId="594E9236" w:rsidR="00BE7BFC" w:rsidRDefault="00BE7BFC" w:rsidP="0018338F"/>
    <w:p w14:paraId="364BFB75" w14:textId="0C21BE5D" w:rsidR="00BE7BFC" w:rsidRDefault="00BE7BFC" w:rsidP="0018338F"/>
    <w:p w14:paraId="0590B2C8" w14:textId="1B275097" w:rsidR="00BE7BFC" w:rsidRDefault="00BE7BFC" w:rsidP="0018338F"/>
    <w:p w14:paraId="4E4B7198" w14:textId="3F51ABA9" w:rsidR="00BE7BFC" w:rsidRDefault="00BE7BFC" w:rsidP="0018338F"/>
    <w:p w14:paraId="3B334B43" w14:textId="77777777" w:rsidR="00BE7BFC" w:rsidRDefault="00BE7BFC" w:rsidP="0018338F"/>
    <w:p w14:paraId="6A593159" w14:textId="684AA9C5" w:rsidR="005B242A" w:rsidRDefault="005B242A" w:rsidP="005B242A">
      <w:pPr>
        <w:pStyle w:val="Heading2"/>
      </w:pPr>
      <w:r>
        <w:lastRenderedPageBreak/>
        <w:t>User Interface Mockups</w:t>
      </w:r>
    </w:p>
    <w:tbl>
      <w:tblPr>
        <w:tblStyle w:val="TipTable"/>
        <w:tblW w:w="5000" w:type="pct"/>
        <w:tblLook w:val="04A0" w:firstRow="1" w:lastRow="0" w:firstColumn="1" w:lastColumn="0" w:noHBand="0" w:noVBand="1"/>
        <w:tblDescription w:val="Layout table"/>
      </w:tblPr>
      <w:tblGrid>
        <w:gridCol w:w="798"/>
        <w:gridCol w:w="12162"/>
      </w:tblGrid>
      <w:tr w:rsidR="005B242A" w14:paraId="0D5B1760"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7AC71D76" w14:textId="77777777" w:rsidR="005B242A" w:rsidRDefault="005B242A" w:rsidP="00A760EF">
            <w:r>
              <w:rPr>
                <w:noProof/>
              </w:rPr>
              <mc:AlternateContent>
                <mc:Choice Requires="wpg">
                  <w:drawing>
                    <wp:inline distT="0" distB="0" distL="0" distR="0" wp14:anchorId="50DF9BB1" wp14:editId="2D64BB5B">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A60118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qpAgAAJ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">
                      <v:rect id="Rectangle 5"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3C23AEB" w14:textId="7E477912" w:rsidR="005B242A" w:rsidRDefault="005B242A"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This collection of mockups demonstrates the user interface design and the functionality of the application</w:t>
            </w:r>
          </w:p>
        </w:tc>
      </w:tr>
    </w:tbl>
    <w:p w14:paraId="7A9C74B8" w14:textId="78922811" w:rsidR="005B242A" w:rsidRDefault="005B242A" w:rsidP="005B242A"/>
    <w:p w14:paraId="1A180445" w14:textId="13F36F52" w:rsidR="005B242A" w:rsidRPr="00E4218C" w:rsidRDefault="005B242A" w:rsidP="005B242A">
      <w:pPr>
        <w:rPr>
          <w:b/>
          <w:bCs/>
          <w:color w:val="1F4E79" w:themeColor="accent1" w:themeShade="80"/>
        </w:rPr>
      </w:pPr>
      <w:r w:rsidRPr="00E4218C">
        <w:rPr>
          <w:b/>
          <w:bCs/>
          <w:color w:val="1F4E79" w:themeColor="accent1" w:themeShade="80"/>
        </w:rPr>
        <w:t xml:space="preserve">1 </w:t>
      </w:r>
      <w:r w:rsidR="00CD584A" w:rsidRPr="00E4218C">
        <w:rPr>
          <w:b/>
          <w:bCs/>
          <w:color w:val="1F4E79" w:themeColor="accent1" w:themeShade="80"/>
        </w:rPr>
        <w:t>–</w:t>
      </w:r>
      <w:r w:rsidRPr="00E4218C">
        <w:rPr>
          <w:b/>
          <w:bCs/>
          <w:color w:val="1F4E79" w:themeColor="accent1" w:themeShade="80"/>
        </w:rPr>
        <w:t xml:space="preserve"> </w:t>
      </w:r>
      <w:r w:rsidR="00A729F5" w:rsidRPr="00E4218C">
        <w:rPr>
          <w:b/>
          <w:bCs/>
          <w:color w:val="1F4E79" w:themeColor="accent1" w:themeShade="80"/>
        </w:rPr>
        <w:t>Login Modal, Presented When Initially Accessing the Application</w:t>
      </w:r>
    </w:p>
    <w:p w14:paraId="57BE8288" w14:textId="77777777" w:rsidR="00CD584A" w:rsidRPr="005B242A" w:rsidRDefault="00CD584A" w:rsidP="005B242A">
      <w:pPr>
        <w:rPr>
          <w:b/>
          <w:bCs/>
        </w:rPr>
      </w:pPr>
    </w:p>
    <w:p w14:paraId="1075E6E3" w14:textId="1EB0C533" w:rsidR="00CD584A" w:rsidRPr="00E4218C" w:rsidRDefault="005B242A" w:rsidP="0018338F">
      <w:r w:rsidRPr="005B242A">
        <w:drawing>
          <wp:inline distT="0" distB="0" distL="0" distR="0" wp14:anchorId="425C908F" wp14:editId="52801CA5">
            <wp:extent cx="8229600" cy="4629150"/>
            <wp:effectExtent l="19050" t="19050" r="19050" b="19050"/>
            <wp:docPr id="7" name="Picture 4" descr="Graphical user interface&#10;&#10;Description automatically generated">
              <a:extLst xmlns:a="http://schemas.openxmlformats.org/drawingml/2006/main">
                <a:ext uri="{FF2B5EF4-FFF2-40B4-BE49-F238E27FC236}">
                  <a16:creationId xmlns:a16="http://schemas.microsoft.com/office/drawing/2014/main" id="{D2F866B6-CA19-42F9-83C6-DB2FA240AB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Graphical user interface&#10;&#10;Description automatically generated">
                      <a:extLst>
                        <a:ext uri="{FF2B5EF4-FFF2-40B4-BE49-F238E27FC236}">
                          <a16:creationId xmlns:a16="http://schemas.microsoft.com/office/drawing/2014/main" id="{D2F866B6-CA19-42F9-83C6-DB2FA240AB3C}"/>
                        </a:ext>
                      </a:extLst>
                    </pic:cNvPr>
                    <pic:cNvPicPr>
                      <a:picLocks noChangeAspect="1"/>
                    </pic:cNvPicPr>
                  </pic:nvPicPr>
                  <pic:blipFill rotWithShape="1">
                    <a:blip r:embed="rId7"/>
                    <a:srcRect t="591" b="794"/>
                    <a:stretch/>
                  </pic:blipFill>
                  <pic:spPr>
                    <a:xfrm>
                      <a:off x="0" y="0"/>
                      <a:ext cx="8229600" cy="4629150"/>
                    </a:xfrm>
                    <a:prstGeom prst="rect">
                      <a:avLst/>
                    </a:prstGeom>
                    <a:ln w="15875">
                      <a:solidFill>
                        <a:schemeClr val="tx1"/>
                      </a:solidFill>
                    </a:ln>
                  </pic:spPr>
                </pic:pic>
              </a:graphicData>
            </a:graphic>
          </wp:inline>
        </w:drawing>
      </w:r>
    </w:p>
    <w:p w14:paraId="727A5B46" w14:textId="27B10A81" w:rsidR="005B242A" w:rsidRPr="00E4218C" w:rsidRDefault="005B242A" w:rsidP="0018338F">
      <w:pPr>
        <w:rPr>
          <w:b/>
          <w:bCs/>
          <w:color w:val="1F4E79" w:themeColor="accent1" w:themeShade="80"/>
        </w:rPr>
      </w:pPr>
      <w:r w:rsidRPr="00E4218C">
        <w:rPr>
          <w:b/>
          <w:bCs/>
          <w:color w:val="1F4E79" w:themeColor="accent1" w:themeShade="80"/>
        </w:rPr>
        <w:lastRenderedPageBreak/>
        <w:t xml:space="preserve">2 – </w:t>
      </w:r>
      <w:r w:rsidR="00A729F5" w:rsidRPr="00E4218C">
        <w:rPr>
          <w:b/>
          <w:bCs/>
          <w:color w:val="1F4E79" w:themeColor="accent1" w:themeShade="80"/>
        </w:rPr>
        <w:t>Create Account Modal</w:t>
      </w:r>
    </w:p>
    <w:p w14:paraId="7CAD2078" w14:textId="77777777" w:rsidR="00CD584A" w:rsidRDefault="00CD584A" w:rsidP="0018338F">
      <w:pPr>
        <w:rPr>
          <w:b/>
          <w:bCs/>
        </w:rPr>
      </w:pPr>
    </w:p>
    <w:p w14:paraId="1F99D7DD" w14:textId="313FBBC2" w:rsidR="005B242A" w:rsidRDefault="005B242A" w:rsidP="0018338F">
      <w:pPr>
        <w:rPr>
          <w:b/>
          <w:bCs/>
        </w:rPr>
      </w:pPr>
      <w:r w:rsidRPr="005B242A">
        <w:rPr>
          <w:b/>
          <w:bCs/>
        </w:rPr>
        <w:drawing>
          <wp:inline distT="0" distB="0" distL="0" distR="0" wp14:anchorId="7681FE80" wp14:editId="64921017">
            <wp:extent cx="8229600" cy="4629150"/>
            <wp:effectExtent l="19050" t="19050" r="19050" b="19050"/>
            <wp:docPr id="8" name="Picture 5" descr="Graphical user interface, application&#10;&#10;Description automatically generated">
              <a:extLst xmlns:a="http://schemas.openxmlformats.org/drawingml/2006/main">
                <a:ext uri="{FF2B5EF4-FFF2-40B4-BE49-F238E27FC236}">
                  <a16:creationId xmlns:a16="http://schemas.microsoft.com/office/drawing/2014/main" id="{4AA6ED42-6224-42A4-A14B-DE6A21E449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Graphical user interface, application&#10;&#10;Description automatically generated">
                      <a:extLst>
                        <a:ext uri="{FF2B5EF4-FFF2-40B4-BE49-F238E27FC236}">
                          <a16:creationId xmlns:a16="http://schemas.microsoft.com/office/drawing/2014/main" id="{4AA6ED42-6224-42A4-A14B-DE6A21E44943}"/>
                        </a:ext>
                      </a:extLst>
                    </pic:cNvPr>
                    <pic:cNvPicPr>
                      <a:picLocks noChangeAspect="1"/>
                    </pic:cNvPicPr>
                  </pic:nvPicPr>
                  <pic:blipFill rotWithShape="1">
                    <a:blip r:embed="rId8"/>
                    <a:srcRect t="242" b="415"/>
                    <a:stretch/>
                  </pic:blipFill>
                  <pic:spPr>
                    <a:xfrm>
                      <a:off x="0" y="0"/>
                      <a:ext cx="8229600" cy="4629150"/>
                    </a:xfrm>
                    <a:prstGeom prst="rect">
                      <a:avLst/>
                    </a:prstGeom>
                    <a:ln w="15875">
                      <a:solidFill>
                        <a:schemeClr val="tx1"/>
                      </a:solidFill>
                    </a:ln>
                  </pic:spPr>
                </pic:pic>
              </a:graphicData>
            </a:graphic>
          </wp:inline>
        </w:drawing>
      </w:r>
    </w:p>
    <w:p w14:paraId="7512D41F" w14:textId="09746E46" w:rsidR="005B242A" w:rsidRDefault="005B242A" w:rsidP="0018338F">
      <w:pPr>
        <w:rPr>
          <w:b/>
          <w:bCs/>
        </w:rPr>
      </w:pPr>
    </w:p>
    <w:p w14:paraId="52B73345" w14:textId="5936AE9D" w:rsidR="005B242A" w:rsidRDefault="005B242A" w:rsidP="0018338F">
      <w:pPr>
        <w:rPr>
          <w:b/>
          <w:bCs/>
        </w:rPr>
      </w:pPr>
    </w:p>
    <w:p w14:paraId="21D5A0FE" w14:textId="18C39CBC" w:rsidR="005B242A" w:rsidRDefault="005B242A" w:rsidP="0018338F">
      <w:pPr>
        <w:rPr>
          <w:b/>
          <w:bCs/>
        </w:rPr>
      </w:pPr>
    </w:p>
    <w:p w14:paraId="2360A134" w14:textId="4D15179D" w:rsidR="00CD584A" w:rsidRDefault="00CD584A" w:rsidP="0018338F">
      <w:pPr>
        <w:rPr>
          <w:b/>
          <w:bCs/>
        </w:rPr>
      </w:pPr>
    </w:p>
    <w:p w14:paraId="3D37C611" w14:textId="77777777" w:rsidR="00CD584A" w:rsidRDefault="00CD584A" w:rsidP="0018338F">
      <w:pPr>
        <w:rPr>
          <w:b/>
          <w:bCs/>
        </w:rPr>
      </w:pPr>
    </w:p>
    <w:p w14:paraId="2F2D39FD" w14:textId="4A33F6A7" w:rsidR="005B242A" w:rsidRPr="00E4218C" w:rsidRDefault="005B242A" w:rsidP="0018338F">
      <w:pPr>
        <w:rPr>
          <w:b/>
          <w:bCs/>
          <w:color w:val="1F4E79" w:themeColor="accent1" w:themeShade="80"/>
        </w:rPr>
      </w:pPr>
      <w:r w:rsidRPr="00E4218C">
        <w:rPr>
          <w:b/>
          <w:bCs/>
          <w:color w:val="1F4E79" w:themeColor="accent1" w:themeShade="80"/>
        </w:rPr>
        <w:lastRenderedPageBreak/>
        <w:t xml:space="preserve">3 – </w:t>
      </w:r>
      <w:r w:rsidR="00A729F5" w:rsidRPr="00E4218C">
        <w:rPr>
          <w:b/>
          <w:bCs/>
          <w:color w:val="1F4E79" w:themeColor="accent1" w:themeShade="80"/>
        </w:rPr>
        <w:t>View of All Projects, Application Home Page</w:t>
      </w:r>
    </w:p>
    <w:p w14:paraId="2DD3B0E1" w14:textId="77777777" w:rsidR="00CD584A" w:rsidRDefault="00CD584A" w:rsidP="0018338F">
      <w:pPr>
        <w:rPr>
          <w:b/>
          <w:bCs/>
        </w:rPr>
      </w:pPr>
    </w:p>
    <w:p w14:paraId="4E67E04D" w14:textId="00E27621" w:rsidR="005B242A" w:rsidRDefault="005B242A" w:rsidP="0018338F">
      <w:pPr>
        <w:rPr>
          <w:b/>
          <w:bCs/>
        </w:rPr>
      </w:pPr>
      <w:r w:rsidRPr="005B242A">
        <w:rPr>
          <w:b/>
          <w:bCs/>
        </w:rPr>
        <w:drawing>
          <wp:inline distT="0" distB="0" distL="0" distR="0" wp14:anchorId="686F5E45" wp14:editId="7D487DBB">
            <wp:extent cx="8229600" cy="4629150"/>
            <wp:effectExtent l="19050" t="19050" r="19050" b="19050"/>
            <wp:docPr id="9" name="Picture 2" descr="Graphical user interface, text&#10;&#10;Description automatically generated">
              <a:extLst xmlns:a="http://schemas.openxmlformats.org/drawingml/2006/main">
                <a:ext uri="{FF2B5EF4-FFF2-40B4-BE49-F238E27FC236}">
                  <a16:creationId xmlns:a16="http://schemas.microsoft.com/office/drawing/2014/main" id="{E1D4AA84-2387-42A9-8829-46880C516D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10;&#10;Description automatically generated">
                      <a:extLst>
                        <a:ext uri="{FF2B5EF4-FFF2-40B4-BE49-F238E27FC236}">
                          <a16:creationId xmlns:a16="http://schemas.microsoft.com/office/drawing/2014/main" id="{E1D4AA84-2387-42A9-8829-46880C516DEC}"/>
                        </a:ext>
                      </a:extLst>
                    </pic:cNvPr>
                    <pic:cNvPicPr>
                      <a:picLocks noChangeAspect="1"/>
                    </pic:cNvPicPr>
                  </pic:nvPicPr>
                  <pic:blipFill rotWithShape="1">
                    <a:blip r:embed="rId9"/>
                    <a:srcRect t="38"/>
                    <a:stretch/>
                  </pic:blipFill>
                  <pic:spPr>
                    <a:xfrm>
                      <a:off x="0" y="0"/>
                      <a:ext cx="8229600" cy="4629150"/>
                    </a:xfrm>
                    <a:prstGeom prst="rect">
                      <a:avLst/>
                    </a:prstGeom>
                    <a:ln w="15875">
                      <a:solidFill>
                        <a:schemeClr val="tx1"/>
                      </a:solidFill>
                    </a:ln>
                  </pic:spPr>
                </pic:pic>
              </a:graphicData>
            </a:graphic>
          </wp:inline>
        </w:drawing>
      </w:r>
    </w:p>
    <w:p w14:paraId="0ADA8BDC" w14:textId="007E09A9" w:rsidR="005B242A" w:rsidRDefault="005B242A" w:rsidP="0018338F">
      <w:pPr>
        <w:rPr>
          <w:b/>
          <w:bCs/>
        </w:rPr>
      </w:pPr>
    </w:p>
    <w:p w14:paraId="7E453B9B" w14:textId="410CB7C0" w:rsidR="005B242A" w:rsidRDefault="005B242A" w:rsidP="0018338F">
      <w:pPr>
        <w:rPr>
          <w:b/>
          <w:bCs/>
        </w:rPr>
      </w:pPr>
    </w:p>
    <w:p w14:paraId="1FF20B4E" w14:textId="2D35828E" w:rsidR="005B242A" w:rsidRDefault="005B242A" w:rsidP="0018338F">
      <w:pPr>
        <w:rPr>
          <w:b/>
          <w:bCs/>
        </w:rPr>
      </w:pPr>
    </w:p>
    <w:p w14:paraId="78DE3AC1" w14:textId="0080EEA9" w:rsidR="00CD584A" w:rsidRDefault="00CD584A" w:rsidP="0018338F">
      <w:pPr>
        <w:rPr>
          <w:b/>
          <w:bCs/>
        </w:rPr>
      </w:pPr>
    </w:p>
    <w:p w14:paraId="6D507646" w14:textId="77777777" w:rsidR="00CD584A" w:rsidRDefault="00CD584A" w:rsidP="0018338F">
      <w:pPr>
        <w:rPr>
          <w:b/>
          <w:bCs/>
        </w:rPr>
      </w:pPr>
    </w:p>
    <w:p w14:paraId="121986BE" w14:textId="46BB2125" w:rsidR="005B242A" w:rsidRPr="00E4218C" w:rsidRDefault="005B242A" w:rsidP="0018338F">
      <w:pPr>
        <w:rPr>
          <w:b/>
          <w:bCs/>
          <w:color w:val="1F4E79" w:themeColor="accent1" w:themeShade="80"/>
        </w:rPr>
      </w:pPr>
      <w:r w:rsidRPr="00E4218C">
        <w:rPr>
          <w:b/>
          <w:bCs/>
          <w:color w:val="1F4E79" w:themeColor="accent1" w:themeShade="80"/>
        </w:rPr>
        <w:lastRenderedPageBreak/>
        <w:t xml:space="preserve">4 – </w:t>
      </w:r>
      <w:r w:rsidR="00A729F5" w:rsidRPr="00E4218C">
        <w:rPr>
          <w:b/>
          <w:bCs/>
          <w:color w:val="1F4E79" w:themeColor="accent1" w:themeShade="80"/>
        </w:rPr>
        <w:t>View of My Projects, Filtered to Display Current User’s Projects</w:t>
      </w:r>
    </w:p>
    <w:p w14:paraId="3363E020" w14:textId="77777777" w:rsidR="00CD584A" w:rsidRDefault="00CD584A" w:rsidP="0018338F">
      <w:pPr>
        <w:rPr>
          <w:b/>
          <w:bCs/>
        </w:rPr>
      </w:pPr>
    </w:p>
    <w:p w14:paraId="6C86D693" w14:textId="73A51581" w:rsidR="005B242A" w:rsidRDefault="005B242A" w:rsidP="0018338F">
      <w:pPr>
        <w:rPr>
          <w:b/>
          <w:bCs/>
        </w:rPr>
      </w:pPr>
      <w:r w:rsidRPr="005B242A">
        <w:rPr>
          <w:b/>
          <w:bCs/>
        </w:rPr>
        <w:drawing>
          <wp:inline distT="0" distB="0" distL="0" distR="0" wp14:anchorId="4C733F16" wp14:editId="55F612A8">
            <wp:extent cx="8229600" cy="4627880"/>
            <wp:effectExtent l="19050" t="19050" r="19050" b="20320"/>
            <wp:docPr id="10" name="Picture 3" descr="Graphical user interface, text&#10;&#10;Description automatically generated">
              <a:extLst xmlns:a="http://schemas.openxmlformats.org/drawingml/2006/main">
                <a:ext uri="{FF2B5EF4-FFF2-40B4-BE49-F238E27FC236}">
                  <a16:creationId xmlns:a16="http://schemas.microsoft.com/office/drawing/2014/main" id="{3B95BF94-662F-4D7C-A214-4667D7A735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Graphical user interface, text&#10;&#10;Description automatically generated">
                      <a:extLst>
                        <a:ext uri="{FF2B5EF4-FFF2-40B4-BE49-F238E27FC236}">
                          <a16:creationId xmlns:a16="http://schemas.microsoft.com/office/drawing/2014/main" id="{3B95BF94-662F-4D7C-A214-4667D7A73556}"/>
                        </a:ext>
                      </a:extLst>
                    </pic:cNvPr>
                    <pic:cNvPicPr>
                      <a:picLocks noChangeAspect="1"/>
                    </pic:cNvPicPr>
                  </pic:nvPicPr>
                  <pic:blipFill rotWithShape="1">
                    <a:blip r:embed="rId10"/>
                    <a:srcRect b="-239"/>
                    <a:stretch/>
                  </pic:blipFill>
                  <pic:spPr>
                    <a:xfrm>
                      <a:off x="0" y="0"/>
                      <a:ext cx="8229600" cy="4627880"/>
                    </a:xfrm>
                    <a:prstGeom prst="rect">
                      <a:avLst/>
                    </a:prstGeom>
                    <a:ln w="15875">
                      <a:solidFill>
                        <a:schemeClr val="tx1"/>
                      </a:solidFill>
                    </a:ln>
                  </pic:spPr>
                </pic:pic>
              </a:graphicData>
            </a:graphic>
          </wp:inline>
        </w:drawing>
      </w:r>
    </w:p>
    <w:p w14:paraId="1F36EB34" w14:textId="3BD6080C" w:rsidR="005B242A" w:rsidRDefault="005B242A" w:rsidP="0018338F">
      <w:pPr>
        <w:rPr>
          <w:b/>
          <w:bCs/>
        </w:rPr>
      </w:pPr>
    </w:p>
    <w:p w14:paraId="1CFF8F53" w14:textId="132A2A43" w:rsidR="005B242A" w:rsidRDefault="005B242A" w:rsidP="0018338F">
      <w:pPr>
        <w:rPr>
          <w:b/>
          <w:bCs/>
        </w:rPr>
      </w:pPr>
    </w:p>
    <w:p w14:paraId="53A40E47" w14:textId="1999FE33" w:rsidR="005B242A" w:rsidRDefault="005B242A" w:rsidP="0018338F">
      <w:pPr>
        <w:rPr>
          <w:b/>
          <w:bCs/>
        </w:rPr>
      </w:pPr>
    </w:p>
    <w:p w14:paraId="43B9A472" w14:textId="43E692EA" w:rsidR="00CD584A" w:rsidRDefault="00CD584A" w:rsidP="0018338F">
      <w:pPr>
        <w:rPr>
          <w:b/>
          <w:bCs/>
        </w:rPr>
      </w:pPr>
    </w:p>
    <w:p w14:paraId="7F9EEB41" w14:textId="77777777" w:rsidR="00CD584A" w:rsidRDefault="00CD584A" w:rsidP="0018338F">
      <w:pPr>
        <w:rPr>
          <w:b/>
          <w:bCs/>
        </w:rPr>
      </w:pPr>
    </w:p>
    <w:p w14:paraId="2A7A89DF" w14:textId="1C877B55" w:rsidR="005B242A" w:rsidRPr="00E4218C" w:rsidRDefault="005B242A" w:rsidP="0018338F">
      <w:pPr>
        <w:rPr>
          <w:b/>
          <w:bCs/>
          <w:color w:val="1F4E79" w:themeColor="accent1" w:themeShade="80"/>
        </w:rPr>
      </w:pPr>
      <w:r w:rsidRPr="00E4218C">
        <w:rPr>
          <w:b/>
          <w:bCs/>
          <w:color w:val="1F4E79" w:themeColor="accent1" w:themeShade="80"/>
        </w:rPr>
        <w:lastRenderedPageBreak/>
        <w:t>5 –</w:t>
      </w:r>
      <w:r w:rsidR="00A729F5" w:rsidRPr="00E4218C">
        <w:rPr>
          <w:b/>
          <w:bCs/>
          <w:color w:val="1F4E79" w:themeColor="accent1" w:themeShade="80"/>
        </w:rPr>
        <w:t xml:space="preserve"> Collapsed Navigation Drawer</w:t>
      </w:r>
    </w:p>
    <w:p w14:paraId="2C190E66" w14:textId="77777777" w:rsidR="00CD584A" w:rsidRDefault="00CD584A" w:rsidP="0018338F">
      <w:pPr>
        <w:rPr>
          <w:b/>
          <w:bCs/>
        </w:rPr>
      </w:pPr>
    </w:p>
    <w:p w14:paraId="4AA706B5" w14:textId="742D6C9A" w:rsidR="005B242A" w:rsidRDefault="005B242A" w:rsidP="0018338F">
      <w:pPr>
        <w:rPr>
          <w:b/>
          <w:bCs/>
        </w:rPr>
      </w:pPr>
      <w:r w:rsidRPr="005B242A">
        <w:rPr>
          <w:b/>
          <w:bCs/>
        </w:rPr>
        <w:drawing>
          <wp:inline distT="0" distB="0" distL="0" distR="0" wp14:anchorId="43912317" wp14:editId="27722045">
            <wp:extent cx="8229600" cy="4629150"/>
            <wp:effectExtent l="19050" t="19050" r="19050" b="19050"/>
            <wp:docPr id="11" name="Picture 2" descr="Graphical user interface, text&#10;&#10;Description automatically generated">
              <a:extLst xmlns:a="http://schemas.openxmlformats.org/drawingml/2006/main">
                <a:ext uri="{FF2B5EF4-FFF2-40B4-BE49-F238E27FC236}">
                  <a16:creationId xmlns:a16="http://schemas.microsoft.com/office/drawing/2014/main" id="{436DE386-C5AF-4485-9CB4-9EA1007AD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Graphical user interface, text&#10;&#10;Description automatically generated">
                      <a:extLst>
                        <a:ext uri="{FF2B5EF4-FFF2-40B4-BE49-F238E27FC236}">
                          <a16:creationId xmlns:a16="http://schemas.microsoft.com/office/drawing/2014/main" id="{436DE386-C5AF-4485-9CB4-9EA1007ADCD1}"/>
                        </a:ext>
                      </a:extLst>
                    </pic:cNvPr>
                    <pic:cNvPicPr>
                      <a:picLocks noChangeAspect="1"/>
                    </pic:cNvPicPr>
                  </pic:nvPicPr>
                  <pic:blipFill>
                    <a:blip r:embed="rId11"/>
                    <a:stretch>
                      <a:fillRect/>
                    </a:stretch>
                  </pic:blipFill>
                  <pic:spPr>
                    <a:xfrm>
                      <a:off x="0" y="0"/>
                      <a:ext cx="8229600" cy="4629150"/>
                    </a:xfrm>
                    <a:prstGeom prst="rect">
                      <a:avLst/>
                    </a:prstGeom>
                    <a:ln w="15875">
                      <a:solidFill>
                        <a:schemeClr val="tx1"/>
                      </a:solidFill>
                    </a:ln>
                  </pic:spPr>
                </pic:pic>
              </a:graphicData>
            </a:graphic>
          </wp:inline>
        </w:drawing>
      </w:r>
    </w:p>
    <w:p w14:paraId="0DAC4403" w14:textId="667C90B5" w:rsidR="005B242A" w:rsidRDefault="005B242A" w:rsidP="0018338F">
      <w:pPr>
        <w:rPr>
          <w:b/>
          <w:bCs/>
        </w:rPr>
      </w:pPr>
    </w:p>
    <w:p w14:paraId="53C865D7" w14:textId="49F7CD22" w:rsidR="005B242A" w:rsidRDefault="005B242A" w:rsidP="0018338F">
      <w:pPr>
        <w:rPr>
          <w:b/>
          <w:bCs/>
        </w:rPr>
      </w:pPr>
    </w:p>
    <w:p w14:paraId="42857DFF" w14:textId="584A31A0" w:rsidR="005B242A" w:rsidRDefault="005B242A" w:rsidP="0018338F">
      <w:pPr>
        <w:rPr>
          <w:b/>
          <w:bCs/>
        </w:rPr>
      </w:pPr>
    </w:p>
    <w:p w14:paraId="315EA769" w14:textId="17492A48" w:rsidR="00CD584A" w:rsidRDefault="00CD584A" w:rsidP="0018338F">
      <w:pPr>
        <w:rPr>
          <w:b/>
          <w:bCs/>
        </w:rPr>
      </w:pPr>
    </w:p>
    <w:p w14:paraId="6CE7DC67" w14:textId="77777777" w:rsidR="00CD584A" w:rsidRDefault="00CD584A" w:rsidP="0018338F">
      <w:pPr>
        <w:rPr>
          <w:b/>
          <w:bCs/>
        </w:rPr>
      </w:pPr>
    </w:p>
    <w:p w14:paraId="1E51B5E8" w14:textId="110D6533" w:rsidR="005B242A" w:rsidRPr="00E4218C" w:rsidRDefault="005B242A" w:rsidP="0018338F">
      <w:pPr>
        <w:rPr>
          <w:b/>
          <w:bCs/>
          <w:color w:val="1F4E79" w:themeColor="accent1" w:themeShade="80"/>
        </w:rPr>
      </w:pPr>
      <w:r w:rsidRPr="00E4218C">
        <w:rPr>
          <w:b/>
          <w:bCs/>
          <w:color w:val="1F4E79" w:themeColor="accent1" w:themeShade="80"/>
        </w:rPr>
        <w:lastRenderedPageBreak/>
        <w:t>6 –</w:t>
      </w:r>
      <w:r w:rsidR="00A729F5" w:rsidRPr="00E4218C">
        <w:rPr>
          <w:b/>
          <w:bCs/>
          <w:color w:val="1F4E79" w:themeColor="accent1" w:themeShade="80"/>
        </w:rPr>
        <w:t xml:space="preserve"> Project Details, Navigation Reflects Project Context</w:t>
      </w:r>
    </w:p>
    <w:p w14:paraId="7DC1733B" w14:textId="77777777" w:rsidR="00CD584A" w:rsidRDefault="00CD584A" w:rsidP="0018338F">
      <w:pPr>
        <w:rPr>
          <w:b/>
          <w:bCs/>
        </w:rPr>
      </w:pPr>
    </w:p>
    <w:p w14:paraId="04D4A321" w14:textId="709E8FCA" w:rsidR="005B242A" w:rsidRDefault="005B242A" w:rsidP="0018338F">
      <w:pPr>
        <w:rPr>
          <w:b/>
          <w:bCs/>
        </w:rPr>
      </w:pPr>
      <w:r w:rsidRPr="005B242A">
        <w:rPr>
          <w:b/>
          <w:bCs/>
        </w:rPr>
        <w:drawing>
          <wp:inline distT="0" distB="0" distL="0" distR="0" wp14:anchorId="5C7E410B" wp14:editId="6D2192B2">
            <wp:extent cx="8229600" cy="4630420"/>
            <wp:effectExtent l="19050" t="19050" r="19050" b="17780"/>
            <wp:docPr id="12" name="Picture 3" descr="Graphical user interface, text, application, email&#10;&#10;Description automatically generated">
              <a:extLst xmlns:a="http://schemas.openxmlformats.org/drawingml/2006/main">
                <a:ext uri="{FF2B5EF4-FFF2-40B4-BE49-F238E27FC236}">
                  <a16:creationId xmlns:a16="http://schemas.microsoft.com/office/drawing/2014/main" id="{B31E400C-CF1A-4DA0-B9E7-8880113B0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Graphical user interface, text, application, email&#10;&#10;Description automatically generated">
                      <a:extLst>
                        <a:ext uri="{FF2B5EF4-FFF2-40B4-BE49-F238E27FC236}">
                          <a16:creationId xmlns:a16="http://schemas.microsoft.com/office/drawing/2014/main" id="{B31E400C-CF1A-4DA0-B9E7-8880113B0FDE}"/>
                        </a:ext>
                      </a:extLst>
                    </pic:cNvPr>
                    <pic:cNvPicPr>
                      <a:picLocks noChangeAspect="1"/>
                    </pic:cNvPicPr>
                  </pic:nvPicPr>
                  <pic:blipFill>
                    <a:blip r:embed="rId12"/>
                    <a:stretch>
                      <a:fillRect/>
                    </a:stretch>
                  </pic:blipFill>
                  <pic:spPr>
                    <a:xfrm>
                      <a:off x="0" y="0"/>
                      <a:ext cx="8229600" cy="4630420"/>
                    </a:xfrm>
                    <a:prstGeom prst="rect">
                      <a:avLst/>
                    </a:prstGeom>
                    <a:ln w="15875">
                      <a:solidFill>
                        <a:schemeClr val="tx1"/>
                      </a:solidFill>
                    </a:ln>
                  </pic:spPr>
                </pic:pic>
              </a:graphicData>
            </a:graphic>
          </wp:inline>
        </w:drawing>
      </w:r>
    </w:p>
    <w:p w14:paraId="0DFF299A" w14:textId="42E211F4" w:rsidR="005B242A" w:rsidRDefault="005B242A" w:rsidP="0018338F">
      <w:pPr>
        <w:rPr>
          <w:b/>
          <w:bCs/>
        </w:rPr>
      </w:pPr>
    </w:p>
    <w:p w14:paraId="75D792E8" w14:textId="6A2BCEB5" w:rsidR="005B242A" w:rsidRDefault="005B242A" w:rsidP="0018338F">
      <w:pPr>
        <w:rPr>
          <w:b/>
          <w:bCs/>
        </w:rPr>
      </w:pPr>
    </w:p>
    <w:p w14:paraId="2DA5DC7B" w14:textId="62C21233" w:rsidR="005B242A" w:rsidRDefault="005B242A" w:rsidP="0018338F">
      <w:pPr>
        <w:rPr>
          <w:b/>
          <w:bCs/>
        </w:rPr>
      </w:pPr>
    </w:p>
    <w:p w14:paraId="4A412866" w14:textId="40B7A892" w:rsidR="00CD584A" w:rsidRDefault="00CD584A" w:rsidP="0018338F">
      <w:pPr>
        <w:rPr>
          <w:b/>
          <w:bCs/>
        </w:rPr>
      </w:pPr>
    </w:p>
    <w:p w14:paraId="60CAC8DF" w14:textId="77777777" w:rsidR="00CD584A" w:rsidRDefault="00CD584A" w:rsidP="0018338F">
      <w:pPr>
        <w:rPr>
          <w:b/>
          <w:bCs/>
        </w:rPr>
      </w:pPr>
    </w:p>
    <w:p w14:paraId="08FEE86A" w14:textId="5863608E" w:rsidR="005B242A" w:rsidRPr="00E4218C" w:rsidRDefault="005B242A" w:rsidP="0018338F">
      <w:pPr>
        <w:rPr>
          <w:b/>
          <w:bCs/>
          <w:color w:val="1F4E79" w:themeColor="accent1" w:themeShade="80"/>
        </w:rPr>
      </w:pPr>
      <w:r w:rsidRPr="00E4218C">
        <w:rPr>
          <w:b/>
          <w:bCs/>
          <w:color w:val="1F4E79" w:themeColor="accent1" w:themeShade="80"/>
        </w:rPr>
        <w:lastRenderedPageBreak/>
        <w:t>7 –</w:t>
      </w:r>
      <w:r w:rsidR="00A729F5" w:rsidRPr="00E4218C">
        <w:rPr>
          <w:b/>
          <w:bCs/>
          <w:color w:val="1F4E79" w:themeColor="accent1" w:themeShade="80"/>
        </w:rPr>
        <w:t xml:space="preserve"> Project Comments</w:t>
      </w:r>
    </w:p>
    <w:p w14:paraId="0AB1D196" w14:textId="77777777" w:rsidR="00CD584A" w:rsidRDefault="00CD584A" w:rsidP="0018338F">
      <w:pPr>
        <w:rPr>
          <w:b/>
          <w:bCs/>
        </w:rPr>
      </w:pPr>
    </w:p>
    <w:p w14:paraId="56224BA6" w14:textId="33ECD568" w:rsidR="005B242A" w:rsidRDefault="005B242A" w:rsidP="0018338F">
      <w:pPr>
        <w:rPr>
          <w:b/>
          <w:bCs/>
        </w:rPr>
      </w:pPr>
      <w:r w:rsidRPr="005B242A">
        <w:rPr>
          <w:b/>
          <w:bCs/>
        </w:rPr>
        <w:drawing>
          <wp:inline distT="0" distB="0" distL="0" distR="0" wp14:anchorId="7A8F782F" wp14:editId="5569291C">
            <wp:extent cx="8229600" cy="4629150"/>
            <wp:effectExtent l="19050" t="19050" r="19050" b="19050"/>
            <wp:docPr id="13" name="Picture 5" descr="Graphical user interface, text, application, email&#10;&#10;Description automatically generated">
              <a:extLst xmlns:a="http://schemas.openxmlformats.org/drawingml/2006/main">
                <a:ext uri="{FF2B5EF4-FFF2-40B4-BE49-F238E27FC236}">
                  <a16:creationId xmlns:a16="http://schemas.microsoft.com/office/drawing/2014/main" id="{17506845-9735-4E07-A497-506733AEC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Graphical user interface, text, application, email&#10;&#10;Description automatically generated">
                      <a:extLst>
                        <a:ext uri="{FF2B5EF4-FFF2-40B4-BE49-F238E27FC236}">
                          <a16:creationId xmlns:a16="http://schemas.microsoft.com/office/drawing/2014/main" id="{17506845-9735-4E07-A497-506733AEC2D2}"/>
                        </a:ext>
                      </a:extLst>
                    </pic:cNvPr>
                    <pic:cNvPicPr>
                      <a:picLocks noChangeAspect="1"/>
                    </pic:cNvPicPr>
                  </pic:nvPicPr>
                  <pic:blipFill>
                    <a:blip r:embed="rId13"/>
                    <a:stretch>
                      <a:fillRect/>
                    </a:stretch>
                  </pic:blipFill>
                  <pic:spPr>
                    <a:xfrm>
                      <a:off x="0" y="0"/>
                      <a:ext cx="8229600" cy="4629150"/>
                    </a:xfrm>
                    <a:prstGeom prst="rect">
                      <a:avLst/>
                    </a:prstGeom>
                    <a:ln w="15875">
                      <a:solidFill>
                        <a:schemeClr val="tx1"/>
                      </a:solidFill>
                    </a:ln>
                  </pic:spPr>
                </pic:pic>
              </a:graphicData>
            </a:graphic>
          </wp:inline>
        </w:drawing>
      </w:r>
    </w:p>
    <w:p w14:paraId="1FC3B5F3" w14:textId="0FB5D184" w:rsidR="005B242A" w:rsidRDefault="005B242A" w:rsidP="0018338F">
      <w:pPr>
        <w:rPr>
          <w:b/>
          <w:bCs/>
        </w:rPr>
      </w:pPr>
    </w:p>
    <w:p w14:paraId="4D3360F0" w14:textId="471AA291" w:rsidR="005B242A" w:rsidRDefault="005B242A" w:rsidP="0018338F">
      <w:pPr>
        <w:rPr>
          <w:b/>
          <w:bCs/>
        </w:rPr>
      </w:pPr>
    </w:p>
    <w:p w14:paraId="63DB642C" w14:textId="7E8A0027" w:rsidR="005B242A" w:rsidRDefault="005B242A" w:rsidP="0018338F">
      <w:pPr>
        <w:rPr>
          <w:b/>
          <w:bCs/>
        </w:rPr>
      </w:pPr>
    </w:p>
    <w:p w14:paraId="0F34D514" w14:textId="77777777" w:rsidR="00E4218C" w:rsidRDefault="00E4218C" w:rsidP="0018338F">
      <w:pPr>
        <w:rPr>
          <w:b/>
          <w:bCs/>
        </w:rPr>
      </w:pPr>
    </w:p>
    <w:p w14:paraId="5F57EC93" w14:textId="77777777" w:rsidR="00CD584A" w:rsidRDefault="00CD584A" w:rsidP="0018338F">
      <w:pPr>
        <w:rPr>
          <w:b/>
          <w:bCs/>
        </w:rPr>
      </w:pPr>
    </w:p>
    <w:p w14:paraId="543CB19A" w14:textId="13E20737" w:rsidR="005B242A" w:rsidRPr="00E4218C" w:rsidRDefault="005B242A" w:rsidP="0018338F">
      <w:pPr>
        <w:rPr>
          <w:b/>
          <w:bCs/>
          <w:color w:val="1F4E79" w:themeColor="accent1" w:themeShade="80"/>
        </w:rPr>
      </w:pPr>
      <w:r w:rsidRPr="00E4218C">
        <w:rPr>
          <w:b/>
          <w:bCs/>
          <w:color w:val="1F4E79" w:themeColor="accent1" w:themeShade="80"/>
        </w:rPr>
        <w:lastRenderedPageBreak/>
        <w:t>8 –</w:t>
      </w:r>
      <w:r w:rsidR="00A729F5" w:rsidRPr="00E4218C">
        <w:rPr>
          <w:b/>
          <w:bCs/>
          <w:color w:val="1F4E79" w:themeColor="accent1" w:themeShade="80"/>
        </w:rPr>
        <w:t xml:space="preserve"> Project Comments, Reply Modal</w:t>
      </w:r>
    </w:p>
    <w:p w14:paraId="47C7C3C9" w14:textId="77777777" w:rsidR="00CD584A" w:rsidRDefault="00CD584A" w:rsidP="0018338F">
      <w:pPr>
        <w:rPr>
          <w:b/>
          <w:bCs/>
        </w:rPr>
      </w:pPr>
    </w:p>
    <w:p w14:paraId="38389A37" w14:textId="52AF59E7" w:rsidR="005B242A" w:rsidRDefault="005B242A" w:rsidP="0018338F">
      <w:pPr>
        <w:rPr>
          <w:b/>
          <w:bCs/>
        </w:rPr>
      </w:pPr>
      <w:r w:rsidRPr="005B242A">
        <w:rPr>
          <w:b/>
          <w:bCs/>
        </w:rPr>
        <w:drawing>
          <wp:inline distT="0" distB="0" distL="0" distR="0" wp14:anchorId="1F5B5820" wp14:editId="5B3E0087">
            <wp:extent cx="8229600" cy="4630420"/>
            <wp:effectExtent l="19050" t="19050" r="19050" b="17780"/>
            <wp:docPr id="14" name="Picture 3" descr="Graphical user interface&#10;&#10;Description automatically generated">
              <a:extLst xmlns:a="http://schemas.openxmlformats.org/drawingml/2006/main">
                <a:ext uri="{FF2B5EF4-FFF2-40B4-BE49-F238E27FC236}">
                  <a16:creationId xmlns:a16="http://schemas.microsoft.com/office/drawing/2014/main" id="{BE9972DD-908D-4501-87AF-7C1935A4C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Graphical user interface&#10;&#10;Description automatically generated">
                      <a:extLst>
                        <a:ext uri="{FF2B5EF4-FFF2-40B4-BE49-F238E27FC236}">
                          <a16:creationId xmlns:a16="http://schemas.microsoft.com/office/drawing/2014/main" id="{BE9972DD-908D-4501-87AF-7C1935A4C57C}"/>
                        </a:ext>
                      </a:extLst>
                    </pic:cNvPr>
                    <pic:cNvPicPr>
                      <a:picLocks noChangeAspect="1"/>
                    </pic:cNvPicPr>
                  </pic:nvPicPr>
                  <pic:blipFill>
                    <a:blip r:embed="rId14"/>
                    <a:stretch>
                      <a:fillRect/>
                    </a:stretch>
                  </pic:blipFill>
                  <pic:spPr>
                    <a:xfrm>
                      <a:off x="0" y="0"/>
                      <a:ext cx="8229600" cy="4630420"/>
                    </a:xfrm>
                    <a:prstGeom prst="rect">
                      <a:avLst/>
                    </a:prstGeom>
                    <a:ln w="15875">
                      <a:solidFill>
                        <a:schemeClr val="tx1"/>
                      </a:solidFill>
                    </a:ln>
                  </pic:spPr>
                </pic:pic>
              </a:graphicData>
            </a:graphic>
          </wp:inline>
        </w:drawing>
      </w:r>
    </w:p>
    <w:p w14:paraId="2C18C38B" w14:textId="0B69D71E" w:rsidR="005B242A" w:rsidRDefault="005B242A" w:rsidP="0018338F">
      <w:pPr>
        <w:rPr>
          <w:b/>
          <w:bCs/>
        </w:rPr>
      </w:pPr>
    </w:p>
    <w:p w14:paraId="766E5431" w14:textId="01A0C1C8" w:rsidR="005B242A" w:rsidRDefault="005B242A" w:rsidP="0018338F">
      <w:pPr>
        <w:rPr>
          <w:b/>
          <w:bCs/>
        </w:rPr>
      </w:pPr>
    </w:p>
    <w:p w14:paraId="0F36D161" w14:textId="78DF0BF2" w:rsidR="005B242A" w:rsidRDefault="005B242A" w:rsidP="0018338F">
      <w:pPr>
        <w:rPr>
          <w:b/>
          <w:bCs/>
        </w:rPr>
      </w:pPr>
    </w:p>
    <w:p w14:paraId="1FDA3F26" w14:textId="77777777" w:rsidR="00E4218C" w:rsidRDefault="00E4218C" w:rsidP="0018338F">
      <w:pPr>
        <w:rPr>
          <w:b/>
          <w:bCs/>
        </w:rPr>
      </w:pPr>
    </w:p>
    <w:p w14:paraId="4D3FF75B" w14:textId="77777777" w:rsidR="00CD584A" w:rsidRDefault="00CD584A" w:rsidP="0018338F">
      <w:pPr>
        <w:rPr>
          <w:b/>
          <w:bCs/>
        </w:rPr>
      </w:pPr>
    </w:p>
    <w:p w14:paraId="56F61E0B" w14:textId="27AC5321" w:rsidR="005B242A" w:rsidRPr="00E4218C" w:rsidRDefault="005B242A" w:rsidP="0018338F">
      <w:pPr>
        <w:rPr>
          <w:b/>
          <w:bCs/>
          <w:color w:val="1F4E79" w:themeColor="accent1" w:themeShade="80"/>
        </w:rPr>
      </w:pPr>
      <w:r w:rsidRPr="00E4218C">
        <w:rPr>
          <w:b/>
          <w:bCs/>
          <w:color w:val="1F4E79" w:themeColor="accent1" w:themeShade="80"/>
        </w:rPr>
        <w:lastRenderedPageBreak/>
        <w:t>9 –</w:t>
      </w:r>
      <w:r w:rsidR="00A729F5" w:rsidRPr="00E4218C">
        <w:rPr>
          <w:b/>
          <w:bCs/>
          <w:color w:val="1F4E79" w:themeColor="accent1" w:themeShade="80"/>
        </w:rPr>
        <w:t xml:space="preserve"> Project Files</w:t>
      </w:r>
    </w:p>
    <w:p w14:paraId="7E3DFBC0" w14:textId="77777777" w:rsidR="00CD584A" w:rsidRDefault="00CD584A" w:rsidP="0018338F">
      <w:pPr>
        <w:rPr>
          <w:b/>
          <w:bCs/>
        </w:rPr>
      </w:pPr>
    </w:p>
    <w:p w14:paraId="31DE0290" w14:textId="72A271B9" w:rsidR="005B242A" w:rsidRDefault="005B242A" w:rsidP="0018338F">
      <w:pPr>
        <w:rPr>
          <w:b/>
          <w:bCs/>
        </w:rPr>
      </w:pPr>
      <w:r w:rsidRPr="005B242A">
        <w:rPr>
          <w:b/>
          <w:bCs/>
        </w:rPr>
        <w:drawing>
          <wp:inline distT="0" distB="0" distL="0" distR="0" wp14:anchorId="72B3E4E5" wp14:editId="1FFF5DAD">
            <wp:extent cx="8229600" cy="4630420"/>
            <wp:effectExtent l="19050" t="19050" r="19050" b="17780"/>
            <wp:docPr id="15" name="Picture 7" descr="Graphical user interface&#10;&#10;Description automatically generated">
              <a:extLst xmlns:a="http://schemas.openxmlformats.org/drawingml/2006/main">
                <a:ext uri="{FF2B5EF4-FFF2-40B4-BE49-F238E27FC236}">
                  <a16:creationId xmlns:a16="http://schemas.microsoft.com/office/drawing/2014/main" id="{B1015688-E44C-4073-95D8-8C18B742F9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Graphical user interface&#10;&#10;Description automatically generated">
                      <a:extLst>
                        <a:ext uri="{FF2B5EF4-FFF2-40B4-BE49-F238E27FC236}">
                          <a16:creationId xmlns:a16="http://schemas.microsoft.com/office/drawing/2014/main" id="{B1015688-E44C-4073-95D8-8C18B742F932}"/>
                        </a:ext>
                      </a:extLst>
                    </pic:cNvPr>
                    <pic:cNvPicPr>
                      <a:picLocks noChangeAspect="1"/>
                    </pic:cNvPicPr>
                  </pic:nvPicPr>
                  <pic:blipFill>
                    <a:blip r:embed="rId15"/>
                    <a:stretch>
                      <a:fillRect/>
                    </a:stretch>
                  </pic:blipFill>
                  <pic:spPr>
                    <a:xfrm>
                      <a:off x="0" y="0"/>
                      <a:ext cx="8229600" cy="4630420"/>
                    </a:xfrm>
                    <a:prstGeom prst="rect">
                      <a:avLst/>
                    </a:prstGeom>
                    <a:ln w="15875">
                      <a:solidFill>
                        <a:schemeClr val="tx1"/>
                      </a:solidFill>
                    </a:ln>
                  </pic:spPr>
                </pic:pic>
              </a:graphicData>
            </a:graphic>
          </wp:inline>
        </w:drawing>
      </w:r>
    </w:p>
    <w:p w14:paraId="5CF1BBB1" w14:textId="0A246098" w:rsidR="005B242A" w:rsidRDefault="005B242A" w:rsidP="0018338F">
      <w:pPr>
        <w:rPr>
          <w:b/>
          <w:bCs/>
        </w:rPr>
      </w:pPr>
    </w:p>
    <w:p w14:paraId="309A627D" w14:textId="2DC122E3" w:rsidR="005B242A" w:rsidRDefault="005B242A" w:rsidP="0018338F">
      <w:pPr>
        <w:rPr>
          <w:b/>
          <w:bCs/>
        </w:rPr>
      </w:pPr>
    </w:p>
    <w:p w14:paraId="65643142" w14:textId="4FC2A62A" w:rsidR="005B242A" w:rsidRDefault="005B242A" w:rsidP="0018338F">
      <w:pPr>
        <w:rPr>
          <w:b/>
          <w:bCs/>
        </w:rPr>
      </w:pPr>
    </w:p>
    <w:p w14:paraId="6DF7BAF6" w14:textId="7B9CAC20" w:rsidR="00CD584A" w:rsidRDefault="00CD584A" w:rsidP="0018338F">
      <w:pPr>
        <w:rPr>
          <w:b/>
          <w:bCs/>
        </w:rPr>
      </w:pPr>
    </w:p>
    <w:p w14:paraId="4484334C" w14:textId="77777777" w:rsidR="00E4218C" w:rsidRDefault="00E4218C" w:rsidP="0018338F">
      <w:pPr>
        <w:rPr>
          <w:b/>
          <w:bCs/>
        </w:rPr>
      </w:pPr>
    </w:p>
    <w:p w14:paraId="796D7664" w14:textId="038F6257" w:rsidR="005B242A" w:rsidRPr="00E4218C" w:rsidRDefault="005B242A" w:rsidP="0018338F">
      <w:pPr>
        <w:rPr>
          <w:b/>
          <w:bCs/>
          <w:color w:val="1F4E79" w:themeColor="accent1" w:themeShade="80"/>
        </w:rPr>
      </w:pPr>
      <w:r w:rsidRPr="00E4218C">
        <w:rPr>
          <w:b/>
          <w:bCs/>
          <w:color w:val="1F4E79" w:themeColor="accent1" w:themeShade="80"/>
        </w:rPr>
        <w:lastRenderedPageBreak/>
        <w:t>10 –</w:t>
      </w:r>
      <w:r w:rsidR="00A729F5" w:rsidRPr="00E4218C">
        <w:rPr>
          <w:b/>
          <w:bCs/>
          <w:color w:val="1F4E79" w:themeColor="accent1" w:themeShade="80"/>
        </w:rPr>
        <w:t xml:space="preserve"> File Details, Navigation Reflects File Context</w:t>
      </w:r>
    </w:p>
    <w:p w14:paraId="0A74339F" w14:textId="77777777" w:rsidR="00CD584A" w:rsidRDefault="00CD584A" w:rsidP="0018338F">
      <w:pPr>
        <w:rPr>
          <w:b/>
          <w:bCs/>
        </w:rPr>
      </w:pPr>
    </w:p>
    <w:p w14:paraId="65239B6C" w14:textId="46395551" w:rsidR="005B242A" w:rsidRDefault="005B242A" w:rsidP="0018338F">
      <w:pPr>
        <w:rPr>
          <w:b/>
          <w:bCs/>
        </w:rPr>
      </w:pPr>
      <w:r w:rsidRPr="005B242A">
        <w:rPr>
          <w:b/>
          <w:bCs/>
        </w:rPr>
        <w:drawing>
          <wp:inline distT="0" distB="0" distL="0" distR="0" wp14:anchorId="47E8EF07" wp14:editId="76F067EF">
            <wp:extent cx="8229600" cy="4629150"/>
            <wp:effectExtent l="19050" t="19050" r="19050" b="19050"/>
            <wp:docPr id="19" name="Picture 4" descr="Graphical user interface, text, application, email&#10;&#10;Description automatically generated">
              <a:extLst xmlns:a="http://schemas.openxmlformats.org/drawingml/2006/main">
                <a:ext uri="{FF2B5EF4-FFF2-40B4-BE49-F238E27FC236}">
                  <a16:creationId xmlns:a16="http://schemas.microsoft.com/office/drawing/2014/main" id="{403D865D-E8EB-4F8A-8760-5637759959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Graphical user interface, text, application, email&#10;&#10;Description automatically generated">
                      <a:extLst>
                        <a:ext uri="{FF2B5EF4-FFF2-40B4-BE49-F238E27FC236}">
                          <a16:creationId xmlns:a16="http://schemas.microsoft.com/office/drawing/2014/main" id="{403D865D-E8EB-4F8A-8760-563775995958}"/>
                        </a:ext>
                      </a:extLst>
                    </pic:cNvPr>
                    <pic:cNvPicPr>
                      <a:picLocks noChangeAspect="1"/>
                    </pic:cNvPicPr>
                  </pic:nvPicPr>
                  <pic:blipFill>
                    <a:blip r:embed="rId16"/>
                    <a:stretch>
                      <a:fillRect/>
                    </a:stretch>
                  </pic:blipFill>
                  <pic:spPr>
                    <a:xfrm>
                      <a:off x="0" y="0"/>
                      <a:ext cx="8229600" cy="4629150"/>
                    </a:xfrm>
                    <a:prstGeom prst="rect">
                      <a:avLst/>
                    </a:prstGeom>
                    <a:ln w="15875">
                      <a:solidFill>
                        <a:schemeClr val="tx1"/>
                      </a:solidFill>
                    </a:ln>
                  </pic:spPr>
                </pic:pic>
              </a:graphicData>
            </a:graphic>
          </wp:inline>
        </w:drawing>
      </w:r>
    </w:p>
    <w:p w14:paraId="208ADAF8" w14:textId="5DCA2A13" w:rsidR="005B242A" w:rsidRDefault="005B242A" w:rsidP="0018338F">
      <w:pPr>
        <w:rPr>
          <w:b/>
          <w:bCs/>
        </w:rPr>
      </w:pPr>
    </w:p>
    <w:p w14:paraId="2FBCF617" w14:textId="7F39AC5D" w:rsidR="005B242A" w:rsidRDefault="005B242A" w:rsidP="0018338F">
      <w:pPr>
        <w:rPr>
          <w:b/>
          <w:bCs/>
        </w:rPr>
      </w:pPr>
    </w:p>
    <w:p w14:paraId="62966E15" w14:textId="400A1709" w:rsidR="005B242A" w:rsidRDefault="005B242A" w:rsidP="0018338F">
      <w:pPr>
        <w:rPr>
          <w:b/>
          <w:bCs/>
        </w:rPr>
      </w:pPr>
    </w:p>
    <w:p w14:paraId="481D2368" w14:textId="77777777" w:rsidR="00CD584A" w:rsidRDefault="00CD584A" w:rsidP="0018338F">
      <w:pPr>
        <w:rPr>
          <w:b/>
          <w:bCs/>
        </w:rPr>
      </w:pPr>
    </w:p>
    <w:p w14:paraId="6C3D0CD6" w14:textId="77777777" w:rsidR="00CD584A" w:rsidRDefault="00CD584A" w:rsidP="0018338F">
      <w:pPr>
        <w:rPr>
          <w:b/>
          <w:bCs/>
        </w:rPr>
      </w:pPr>
    </w:p>
    <w:p w14:paraId="5E229453" w14:textId="7AB3512A" w:rsidR="005B242A" w:rsidRPr="00E4218C" w:rsidRDefault="005B242A" w:rsidP="0018338F">
      <w:pPr>
        <w:rPr>
          <w:b/>
          <w:bCs/>
          <w:color w:val="1F4E79" w:themeColor="accent1" w:themeShade="80"/>
        </w:rPr>
      </w:pPr>
      <w:r w:rsidRPr="00E4218C">
        <w:rPr>
          <w:b/>
          <w:bCs/>
          <w:color w:val="1F4E79" w:themeColor="accent1" w:themeShade="80"/>
        </w:rPr>
        <w:lastRenderedPageBreak/>
        <w:t>11 –</w:t>
      </w:r>
      <w:r w:rsidR="00A729F5" w:rsidRPr="00E4218C">
        <w:rPr>
          <w:b/>
          <w:bCs/>
          <w:color w:val="1F4E79" w:themeColor="accent1" w:themeShade="80"/>
        </w:rPr>
        <w:t xml:space="preserve"> File Comments</w:t>
      </w:r>
    </w:p>
    <w:p w14:paraId="11005B6D" w14:textId="77777777" w:rsidR="00CD584A" w:rsidRDefault="00CD584A" w:rsidP="0018338F">
      <w:pPr>
        <w:rPr>
          <w:b/>
          <w:bCs/>
        </w:rPr>
      </w:pPr>
    </w:p>
    <w:p w14:paraId="1CB86A32" w14:textId="58E1C30C" w:rsidR="005B242A" w:rsidRDefault="005B242A" w:rsidP="0018338F">
      <w:pPr>
        <w:rPr>
          <w:b/>
          <w:bCs/>
        </w:rPr>
      </w:pPr>
      <w:r w:rsidRPr="005B242A">
        <w:rPr>
          <w:b/>
          <w:bCs/>
        </w:rPr>
        <w:drawing>
          <wp:inline distT="0" distB="0" distL="0" distR="0" wp14:anchorId="7ADA42B1" wp14:editId="56D35BBF">
            <wp:extent cx="8229600" cy="4630420"/>
            <wp:effectExtent l="19050" t="19050" r="19050" b="17780"/>
            <wp:docPr id="20" name="Picture 2" descr="Graphical user interface, text, application, email&#10;&#10;Description automatically generated">
              <a:extLst xmlns:a="http://schemas.openxmlformats.org/drawingml/2006/main">
                <a:ext uri="{FF2B5EF4-FFF2-40B4-BE49-F238E27FC236}">
                  <a16:creationId xmlns:a16="http://schemas.microsoft.com/office/drawing/2014/main" id="{AF4588F5-3A46-42B3-A852-875D57305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Graphical user interface, text, application, email&#10;&#10;Description automatically generated">
                      <a:extLst>
                        <a:ext uri="{FF2B5EF4-FFF2-40B4-BE49-F238E27FC236}">
                          <a16:creationId xmlns:a16="http://schemas.microsoft.com/office/drawing/2014/main" id="{AF4588F5-3A46-42B3-A852-875D573056E9}"/>
                        </a:ext>
                      </a:extLst>
                    </pic:cNvPr>
                    <pic:cNvPicPr>
                      <a:picLocks noChangeAspect="1"/>
                    </pic:cNvPicPr>
                  </pic:nvPicPr>
                  <pic:blipFill>
                    <a:blip r:embed="rId17"/>
                    <a:stretch>
                      <a:fillRect/>
                    </a:stretch>
                  </pic:blipFill>
                  <pic:spPr>
                    <a:xfrm>
                      <a:off x="0" y="0"/>
                      <a:ext cx="8229600" cy="4630420"/>
                    </a:xfrm>
                    <a:prstGeom prst="rect">
                      <a:avLst/>
                    </a:prstGeom>
                    <a:ln w="15875">
                      <a:solidFill>
                        <a:schemeClr val="tx1"/>
                      </a:solidFill>
                    </a:ln>
                  </pic:spPr>
                </pic:pic>
              </a:graphicData>
            </a:graphic>
          </wp:inline>
        </w:drawing>
      </w:r>
    </w:p>
    <w:p w14:paraId="68048C7B" w14:textId="329CA222" w:rsidR="005B242A" w:rsidRDefault="005B242A" w:rsidP="0018338F">
      <w:pPr>
        <w:rPr>
          <w:b/>
          <w:bCs/>
        </w:rPr>
      </w:pPr>
    </w:p>
    <w:p w14:paraId="3E04D1BC" w14:textId="59EEFBE7" w:rsidR="005B242A" w:rsidRDefault="005B242A" w:rsidP="0018338F">
      <w:pPr>
        <w:rPr>
          <w:b/>
          <w:bCs/>
        </w:rPr>
      </w:pPr>
    </w:p>
    <w:p w14:paraId="4042A842" w14:textId="583DAF90" w:rsidR="005B242A" w:rsidRDefault="005B242A" w:rsidP="0018338F">
      <w:pPr>
        <w:rPr>
          <w:b/>
          <w:bCs/>
        </w:rPr>
      </w:pPr>
    </w:p>
    <w:p w14:paraId="6864AE4D" w14:textId="77777777" w:rsidR="00CD584A" w:rsidRDefault="00CD584A" w:rsidP="0018338F">
      <w:pPr>
        <w:rPr>
          <w:b/>
          <w:bCs/>
        </w:rPr>
      </w:pPr>
    </w:p>
    <w:p w14:paraId="327E2CBB" w14:textId="77777777" w:rsidR="00CD584A" w:rsidRDefault="00CD584A" w:rsidP="0018338F">
      <w:pPr>
        <w:rPr>
          <w:b/>
          <w:bCs/>
        </w:rPr>
      </w:pPr>
    </w:p>
    <w:p w14:paraId="5184FB02" w14:textId="49ED9B7C" w:rsidR="005B242A" w:rsidRPr="00E4218C" w:rsidRDefault="005B242A" w:rsidP="0018338F">
      <w:pPr>
        <w:rPr>
          <w:b/>
          <w:bCs/>
          <w:color w:val="1F4E79" w:themeColor="accent1" w:themeShade="80"/>
        </w:rPr>
      </w:pPr>
      <w:r w:rsidRPr="00E4218C">
        <w:rPr>
          <w:b/>
          <w:bCs/>
          <w:color w:val="1F4E79" w:themeColor="accent1" w:themeShade="80"/>
        </w:rPr>
        <w:lastRenderedPageBreak/>
        <w:t>12 –</w:t>
      </w:r>
      <w:r w:rsidR="00A729F5" w:rsidRPr="00E4218C">
        <w:rPr>
          <w:b/>
          <w:bCs/>
          <w:color w:val="1F4E79" w:themeColor="accent1" w:themeShade="80"/>
        </w:rPr>
        <w:t xml:space="preserve"> Project Members, Navigation Reflects Project Context</w:t>
      </w:r>
    </w:p>
    <w:p w14:paraId="2A0F2F0C" w14:textId="77777777" w:rsidR="00CD584A" w:rsidRDefault="00CD584A" w:rsidP="0018338F">
      <w:pPr>
        <w:rPr>
          <w:b/>
          <w:bCs/>
        </w:rPr>
      </w:pPr>
    </w:p>
    <w:p w14:paraId="74265745" w14:textId="668C6288" w:rsidR="005B242A" w:rsidRDefault="005B242A" w:rsidP="0018338F">
      <w:pPr>
        <w:rPr>
          <w:b/>
          <w:bCs/>
        </w:rPr>
      </w:pPr>
      <w:r w:rsidRPr="005B242A">
        <w:rPr>
          <w:b/>
          <w:bCs/>
        </w:rPr>
        <w:drawing>
          <wp:inline distT="0" distB="0" distL="0" distR="0" wp14:anchorId="58123F35" wp14:editId="449CC4FE">
            <wp:extent cx="8229600" cy="4629150"/>
            <wp:effectExtent l="19050" t="19050" r="19050" b="19050"/>
            <wp:docPr id="21" name="Picture 2" descr="Graphical user interface, application&#10;&#10;Description automatically generated">
              <a:extLst xmlns:a="http://schemas.openxmlformats.org/drawingml/2006/main">
                <a:ext uri="{FF2B5EF4-FFF2-40B4-BE49-F238E27FC236}">
                  <a16:creationId xmlns:a16="http://schemas.microsoft.com/office/drawing/2014/main" id="{7AD6FA35-DA89-4940-9E83-EE21E54934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Graphical user interface, application&#10;&#10;Description automatically generated">
                      <a:extLst>
                        <a:ext uri="{FF2B5EF4-FFF2-40B4-BE49-F238E27FC236}">
                          <a16:creationId xmlns:a16="http://schemas.microsoft.com/office/drawing/2014/main" id="{7AD6FA35-DA89-4940-9E83-EE21E549348F}"/>
                        </a:ext>
                      </a:extLst>
                    </pic:cNvPr>
                    <pic:cNvPicPr>
                      <a:picLocks noChangeAspect="1"/>
                    </pic:cNvPicPr>
                  </pic:nvPicPr>
                  <pic:blipFill>
                    <a:blip r:embed="rId18"/>
                    <a:stretch>
                      <a:fillRect/>
                    </a:stretch>
                  </pic:blipFill>
                  <pic:spPr>
                    <a:xfrm>
                      <a:off x="0" y="0"/>
                      <a:ext cx="8229600" cy="4629150"/>
                    </a:xfrm>
                    <a:prstGeom prst="rect">
                      <a:avLst/>
                    </a:prstGeom>
                    <a:ln w="15875">
                      <a:solidFill>
                        <a:schemeClr val="tx1"/>
                      </a:solidFill>
                    </a:ln>
                  </pic:spPr>
                </pic:pic>
              </a:graphicData>
            </a:graphic>
          </wp:inline>
        </w:drawing>
      </w:r>
    </w:p>
    <w:p w14:paraId="32ACFB89" w14:textId="27E93186" w:rsidR="005B242A" w:rsidRDefault="005B242A" w:rsidP="0018338F">
      <w:pPr>
        <w:rPr>
          <w:b/>
          <w:bCs/>
        </w:rPr>
      </w:pPr>
    </w:p>
    <w:p w14:paraId="381D9A67" w14:textId="62B92826" w:rsidR="005B242A" w:rsidRDefault="005B242A" w:rsidP="0018338F">
      <w:pPr>
        <w:rPr>
          <w:b/>
          <w:bCs/>
        </w:rPr>
      </w:pPr>
    </w:p>
    <w:p w14:paraId="744625A0" w14:textId="421E5393" w:rsidR="005B242A" w:rsidRDefault="005B242A" w:rsidP="0018338F">
      <w:pPr>
        <w:rPr>
          <w:b/>
          <w:bCs/>
        </w:rPr>
      </w:pPr>
    </w:p>
    <w:p w14:paraId="6CA9E56F" w14:textId="77777777" w:rsidR="00CD584A" w:rsidRDefault="00CD584A" w:rsidP="0018338F">
      <w:pPr>
        <w:rPr>
          <w:b/>
          <w:bCs/>
        </w:rPr>
      </w:pPr>
    </w:p>
    <w:p w14:paraId="71A0DF3E" w14:textId="77777777" w:rsidR="00CD584A" w:rsidRDefault="00CD584A" w:rsidP="0018338F">
      <w:pPr>
        <w:rPr>
          <w:b/>
          <w:bCs/>
        </w:rPr>
      </w:pPr>
    </w:p>
    <w:p w14:paraId="20791056" w14:textId="014CB74C" w:rsidR="005B242A" w:rsidRPr="00E4218C" w:rsidRDefault="005B242A" w:rsidP="0018338F">
      <w:pPr>
        <w:rPr>
          <w:b/>
          <w:bCs/>
          <w:color w:val="1F4E79" w:themeColor="accent1" w:themeShade="80"/>
        </w:rPr>
      </w:pPr>
      <w:r w:rsidRPr="00E4218C">
        <w:rPr>
          <w:b/>
          <w:bCs/>
          <w:color w:val="1F4E79" w:themeColor="accent1" w:themeShade="80"/>
        </w:rPr>
        <w:lastRenderedPageBreak/>
        <w:t>13 –</w:t>
      </w:r>
      <w:r w:rsidR="00A729F5" w:rsidRPr="00E4218C">
        <w:rPr>
          <w:b/>
          <w:bCs/>
          <w:color w:val="1F4E79" w:themeColor="accent1" w:themeShade="80"/>
        </w:rPr>
        <w:t xml:space="preserve"> Project Admin Settings</w:t>
      </w:r>
    </w:p>
    <w:p w14:paraId="28B89777" w14:textId="77777777" w:rsidR="00CD584A" w:rsidRDefault="00CD584A" w:rsidP="0018338F">
      <w:pPr>
        <w:rPr>
          <w:b/>
          <w:bCs/>
        </w:rPr>
      </w:pPr>
    </w:p>
    <w:p w14:paraId="4B4E46FB" w14:textId="3301F387" w:rsidR="005B242A" w:rsidRDefault="005B242A" w:rsidP="0018338F">
      <w:pPr>
        <w:rPr>
          <w:b/>
          <w:bCs/>
        </w:rPr>
      </w:pPr>
      <w:r w:rsidRPr="005B242A">
        <w:rPr>
          <w:b/>
          <w:bCs/>
        </w:rPr>
        <w:drawing>
          <wp:inline distT="0" distB="0" distL="0" distR="0" wp14:anchorId="1F378F3A" wp14:editId="230703DD">
            <wp:extent cx="8229600" cy="4630420"/>
            <wp:effectExtent l="19050" t="19050" r="19050" b="17780"/>
            <wp:docPr id="22" name="Picture 2" descr="Graphical user interface&#10;&#10;Description automatically generated">
              <a:extLst xmlns:a="http://schemas.openxmlformats.org/drawingml/2006/main">
                <a:ext uri="{FF2B5EF4-FFF2-40B4-BE49-F238E27FC236}">
                  <a16:creationId xmlns:a16="http://schemas.microsoft.com/office/drawing/2014/main" id="{D7F58D58-FBE9-4B49-8FB1-A228D5205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Graphical user interface&#10;&#10;Description automatically generated">
                      <a:extLst>
                        <a:ext uri="{FF2B5EF4-FFF2-40B4-BE49-F238E27FC236}">
                          <a16:creationId xmlns:a16="http://schemas.microsoft.com/office/drawing/2014/main" id="{D7F58D58-FBE9-4B49-8FB1-A228D52056D9}"/>
                        </a:ext>
                      </a:extLst>
                    </pic:cNvPr>
                    <pic:cNvPicPr>
                      <a:picLocks noChangeAspect="1"/>
                    </pic:cNvPicPr>
                  </pic:nvPicPr>
                  <pic:blipFill>
                    <a:blip r:embed="rId19"/>
                    <a:stretch>
                      <a:fillRect/>
                    </a:stretch>
                  </pic:blipFill>
                  <pic:spPr>
                    <a:xfrm>
                      <a:off x="0" y="0"/>
                      <a:ext cx="8229600" cy="4630420"/>
                    </a:xfrm>
                    <a:prstGeom prst="rect">
                      <a:avLst/>
                    </a:prstGeom>
                    <a:ln w="15875">
                      <a:solidFill>
                        <a:schemeClr val="tx1"/>
                      </a:solidFill>
                    </a:ln>
                  </pic:spPr>
                </pic:pic>
              </a:graphicData>
            </a:graphic>
          </wp:inline>
        </w:drawing>
      </w:r>
    </w:p>
    <w:p w14:paraId="6CE85895" w14:textId="3E941DC1" w:rsidR="005B242A" w:rsidRDefault="005B242A" w:rsidP="0018338F">
      <w:pPr>
        <w:rPr>
          <w:b/>
          <w:bCs/>
        </w:rPr>
      </w:pPr>
    </w:p>
    <w:p w14:paraId="53464942" w14:textId="4A754224" w:rsidR="005B242A" w:rsidRDefault="005B242A" w:rsidP="0018338F">
      <w:pPr>
        <w:rPr>
          <w:b/>
          <w:bCs/>
        </w:rPr>
      </w:pPr>
    </w:p>
    <w:p w14:paraId="0F773EC4" w14:textId="6CAF96F4" w:rsidR="005B242A" w:rsidRDefault="005B242A" w:rsidP="0018338F">
      <w:pPr>
        <w:rPr>
          <w:b/>
          <w:bCs/>
        </w:rPr>
      </w:pPr>
    </w:p>
    <w:p w14:paraId="7685C791" w14:textId="77777777" w:rsidR="00CD584A" w:rsidRDefault="00CD584A" w:rsidP="0018338F">
      <w:pPr>
        <w:rPr>
          <w:b/>
          <w:bCs/>
        </w:rPr>
      </w:pPr>
    </w:p>
    <w:p w14:paraId="6BDAA935" w14:textId="77777777" w:rsidR="00CD584A" w:rsidRDefault="00CD584A" w:rsidP="0018338F">
      <w:pPr>
        <w:rPr>
          <w:b/>
          <w:bCs/>
        </w:rPr>
      </w:pPr>
    </w:p>
    <w:p w14:paraId="273EFFDC" w14:textId="220B9780" w:rsidR="005B242A" w:rsidRPr="00E4218C" w:rsidRDefault="005B242A" w:rsidP="0018338F">
      <w:pPr>
        <w:rPr>
          <w:b/>
          <w:bCs/>
          <w:color w:val="1F4E79" w:themeColor="accent1" w:themeShade="80"/>
        </w:rPr>
      </w:pPr>
      <w:r w:rsidRPr="00E4218C">
        <w:rPr>
          <w:b/>
          <w:bCs/>
          <w:color w:val="1F4E79" w:themeColor="accent1" w:themeShade="80"/>
        </w:rPr>
        <w:lastRenderedPageBreak/>
        <w:t>14 –</w:t>
      </w:r>
      <w:r w:rsidR="00A729F5" w:rsidRPr="00E4218C">
        <w:rPr>
          <w:b/>
          <w:bCs/>
          <w:color w:val="1F4E79" w:themeColor="accent1" w:themeShade="80"/>
        </w:rPr>
        <w:t xml:space="preserve"> Project Admin Settings, Edit User Permissions Modal</w:t>
      </w:r>
    </w:p>
    <w:p w14:paraId="19F3FB27" w14:textId="77777777" w:rsidR="00CD584A" w:rsidRDefault="00CD584A" w:rsidP="0018338F">
      <w:pPr>
        <w:rPr>
          <w:b/>
          <w:bCs/>
        </w:rPr>
      </w:pPr>
    </w:p>
    <w:p w14:paraId="33731F5B" w14:textId="56005E18" w:rsidR="005B242A" w:rsidRDefault="005B242A" w:rsidP="0018338F">
      <w:pPr>
        <w:rPr>
          <w:b/>
          <w:bCs/>
        </w:rPr>
      </w:pPr>
      <w:r w:rsidRPr="005B242A">
        <w:rPr>
          <w:b/>
          <w:bCs/>
        </w:rPr>
        <w:drawing>
          <wp:inline distT="0" distB="0" distL="0" distR="0" wp14:anchorId="18B93290" wp14:editId="54AFEBA6">
            <wp:extent cx="8229600" cy="4629785"/>
            <wp:effectExtent l="19050" t="19050" r="19050" b="18415"/>
            <wp:docPr id="23" name="Picture 2" descr="Graphical user interface, application&#10;&#10;Description automatically generated">
              <a:extLst xmlns:a="http://schemas.openxmlformats.org/drawingml/2006/main">
                <a:ext uri="{FF2B5EF4-FFF2-40B4-BE49-F238E27FC236}">
                  <a16:creationId xmlns:a16="http://schemas.microsoft.com/office/drawing/2014/main" id="{82619211-D760-4747-BEB7-9DBEB71A8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Graphical user interface, application&#10;&#10;Description automatically generated">
                      <a:extLst>
                        <a:ext uri="{FF2B5EF4-FFF2-40B4-BE49-F238E27FC236}">
                          <a16:creationId xmlns:a16="http://schemas.microsoft.com/office/drawing/2014/main" id="{82619211-D760-4747-BEB7-9DBEB71A8E53}"/>
                        </a:ext>
                      </a:extLst>
                    </pic:cNvPr>
                    <pic:cNvPicPr>
                      <a:picLocks noChangeAspect="1"/>
                    </pic:cNvPicPr>
                  </pic:nvPicPr>
                  <pic:blipFill>
                    <a:blip r:embed="rId20"/>
                    <a:stretch>
                      <a:fillRect/>
                    </a:stretch>
                  </pic:blipFill>
                  <pic:spPr>
                    <a:xfrm>
                      <a:off x="0" y="0"/>
                      <a:ext cx="8229600" cy="4629785"/>
                    </a:xfrm>
                    <a:prstGeom prst="rect">
                      <a:avLst/>
                    </a:prstGeom>
                    <a:ln w="15875">
                      <a:solidFill>
                        <a:schemeClr val="tx1"/>
                      </a:solidFill>
                    </a:ln>
                  </pic:spPr>
                </pic:pic>
              </a:graphicData>
            </a:graphic>
          </wp:inline>
        </w:drawing>
      </w:r>
    </w:p>
    <w:p w14:paraId="6726A811" w14:textId="3F024F06" w:rsidR="005B242A" w:rsidRDefault="005B242A" w:rsidP="0018338F">
      <w:pPr>
        <w:rPr>
          <w:b/>
          <w:bCs/>
        </w:rPr>
      </w:pPr>
    </w:p>
    <w:p w14:paraId="569E7E42" w14:textId="195E8518" w:rsidR="005B242A" w:rsidRDefault="005B242A" w:rsidP="0018338F">
      <w:pPr>
        <w:rPr>
          <w:b/>
          <w:bCs/>
        </w:rPr>
      </w:pPr>
    </w:p>
    <w:p w14:paraId="5A249866" w14:textId="48F7611D" w:rsidR="005B242A" w:rsidRDefault="005B242A" w:rsidP="0018338F">
      <w:pPr>
        <w:rPr>
          <w:b/>
          <w:bCs/>
        </w:rPr>
      </w:pPr>
    </w:p>
    <w:p w14:paraId="451C38A5" w14:textId="77777777" w:rsidR="00CD584A" w:rsidRDefault="00CD584A" w:rsidP="0018338F">
      <w:pPr>
        <w:rPr>
          <w:b/>
          <w:bCs/>
        </w:rPr>
      </w:pPr>
    </w:p>
    <w:p w14:paraId="08E01509" w14:textId="77777777" w:rsidR="00A729F5" w:rsidRDefault="00A729F5" w:rsidP="0018338F">
      <w:pPr>
        <w:rPr>
          <w:b/>
          <w:bCs/>
        </w:rPr>
      </w:pPr>
    </w:p>
    <w:p w14:paraId="29A5BDA6" w14:textId="7DD9165F" w:rsidR="005B242A" w:rsidRPr="00E4218C" w:rsidRDefault="005B242A" w:rsidP="0018338F">
      <w:pPr>
        <w:rPr>
          <w:b/>
          <w:bCs/>
          <w:color w:val="1F4E79" w:themeColor="accent1" w:themeShade="80"/>
        </w:rPr>
      </w:pPr>
      <w:r w:rsidRPr="00E4218C">
        <w:rPr>
          <w:b/>
          <w:bCs/>
          <w:color w:val="1F4E79" w:themeColor="accent1" w:themeShade="80"/>
        </w:rPr>
        <w:lastRenderedPageBreak/>
        <w:t>1</w:t>
      </w:r>
      <w:r w:rsidR="00A729F5" w:rsidRPr="00E4218C">
        <w:rPr>
          <w:b/>
          <w:bCs/>
          <w:color w:val="1F4E79" w:themeColor="accent1" w:themeShade="80"/>
        </w:rPr>
        <w:t>5</w:t>
      </w:r>
      <w:r w:rsidRPr="00E4218C">
        <w:rPr>
          <w:b/>
          <w:bCs/>
          <w:color w:val="1F4E79" w:themeColor="accent1" w:themeShade="80"/>
        </w:rPr>
        <w:t xml:space="preserve"> –</w:t>
      </w:r>
      <w:r w:rsidR="00A729F5" w:rsidRPr="00E4218C">
        <w:rPr>
          <w:b/>
          <w:bCs/>
          <w:color w:val="1F4E79" w:themeColor="accent1" w:themeShade="80"/>
        </w:rPr>
        <w:t xml:space="preserve"> Search, Navigation Reflects Application Context</w:t>
      </w:r>
    </w:p>
    <w:p w14:paraId="227467A5" w14:textId="77777777" w:rsidR="00CD584A" w:rsidRDefault="00CD584A" w:rsidP="0018338F">
      <w:pPr>
        <w:rPr>
          <w:b/>
          <w:bCs/>
        </w:rPr>
      </w:pPr>
    </w:p>
    <w:p w14:paraId="7221B14B" w14:textId="04FF64DE" w:rsidR="005B242A" w:rsidRDefault="005B242A" w:rsidP="0018338F">
      <w:pPr>
        <w:rPr>
          <w:b/>
          <w:bCs/>
        </w:rPr>
      </w:pPr>
      <w:r w:rsidRPr="005B242A">
        <w:rPr>
          <w:b/>
          <w:bCs/>
        </w:rPr>
        <w:drawing>
          <wp:inline distT="0" distB="0" distL="0" distR="0" wp14:anchorId="39E7B11E" wp14:editId="71BBD2F7">
            <wp:extent cx="8229600" cy="4630420"/>
            <wp:effectExtent l="19050" t="19050" r="19050" b="17780"/>
            <wp:docPr id="26" name="Picture 3" descr="Graphical user interface&#10;&#10;Description automatically generated">
              <a:extLst xmlns:a="http://schemas.openxmlformats.org/drawingml/2006/main">
                <a:ext uri="{FF2B5EF4-FFF2-40B4-BE49-F238E27FC236}">
                  <a16:creationId xmlns:a16="http://schemas.microsoft.com/office/drawing/2014/main" id="{AEAB4B32-7433-406B-BE46-971721D23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Graphical user interface&#10;&#10;Description automatically generated">
                      <a:extLst>
                        <a:ext uri="{FF2B5EF4-FFF2-40B4-BE49-F238E27FC236}">
                          <a16:creationId xmlns:a16="http://schemas.microsoft.com/office/drawing/2014/main" id="{AEAB4B32-7433-406B-BE46-971721D2330B}"/>
                        </a:ext>
                      </a:extLst>
                    </pic:cNvPr>
                    <pic:cNvPicPr>
                      <a:picLocks noChangeAspect="1"/>
                    </pic:cNvPicPr>
                  </pic:nvPicPr>
                  <pic:blipFill>
                    <a:blip r:embed="rId21"/>
                    <a:stretch>
                      <a:fillRect/>
                    </a:stretch>
                  </pic:blipFill>
                  <pic:spPr>
                    <a:xfrm>
                      <a:off x="0" y="0"/>
                      <a:ext cx="8229600" cy="4630420"/>
                    </a:xfrm>
                    <a:prstGeom prst="rect">
                      <a:avLst/>
                    </a:prstGeom>
                    <a:ln w="15875">
                      <a:solidFill>
                        <a:schemeClr val="tx1"/>
                      </a:solidFill>
                    </a:ln>
                  </pic:spPr>
                </pic:pic>
              </a:graphicData>
            </a:graphic>
          </wp:inline>
        </w:drawing>
      </w:r>
    </w:p>
    <w:p w14:paraId="54CD45C1" w14:textId="771EB794" w:rsidR="005B242A" w:rsidRDefault="005B242A" w:rsidP="0018338F">
      <w:pPr>
        <w:rPr>
          <w:b/>
          <w:bCs/>
        </w:rPr>
      </w:pPr>
    </w:p>
    <w:p w14:paraId="7075AA3D" w14:textId="6D10E191" w:rsidR="005B242A" w:rsidRDefault="005B242A" w:rsidP="0018338F">
      <w:pPr>
        <w:rPr>
          <w:b/>
          <w:bCs/>
        </w:rPr>
      </w:pPr>
    </w:p>
    <w:p w14:paraId="3BAA57CF" w14:textId="10F77BD7" w:rsidR="005B242A" w:rsidRDefault="005B242A" w:rsidP="0018338F">
      <w:pPr>
        <w:rPr>
          <w:b/>
          <w:bCs/>
        </w:rPr>
      </w:pPr>
    </w:p>
    <w:p w14:paraId="10EB86E3" w14:textId="77777777" w:rsidR="00CD584A" w:rsidRDefault="00CD584A" w:rsidP="0018338F">
      <w:pPr>
        <w:rPr>
          <w:b/>
          <w:bCs/>
        </w:rPr>
      </w:pPr>
    </w:p>
    <w:p w14:paraId="12AE77E0" w14:textId="77777777" w:rsidR="00CD584A" w:rsidRDefault="00CD584A" w:rsidP="0018338F">
      <w:pPr>
        <w:rPr>
          <w:b/>
          <w:bCs/>
        </w:rPr>
      </w:pPr>
    </w:p>
    <w:p w14:paraId="0156A034" w14:textId="41DB001A" w:rsidR="005B242A" w:rsidRPr="00E4218C" w:rsidRDefault="005B242A" w:rsidP="0018338F">
      <w:pPr>
        <w:rPr>
          <w:b/>
          <w:bCs/>
          <w:color w:val="1F4E79" w:themeColor="accent1" w:themeShade="80"/>
        </w:rPr>
      </w:pPr>
      <w:r w:rsidRPr="00E4218C">
        <w:rPr>
          <w:b/>
          <w:bCs/>
          <w:color w:val="1F4E79" w:themeColor="accent1" w:themeShade="80"/>
        </w:rPr>
        <w:lastRenderedPageBreak/>
        <w:t>1</w:t>
      </w:r>
      <w:r w:rsidR="00A729F5" w:rsidRPr="00E4218C">
        <w:rPr>
          <w:b/>
          <w:bCs/>
          <w:color w:val="1F4E79" w:themeColor="accent1" w:themeShade="80"/>
        </w:rPr>
        <w:t>6</w:t>
      </w:r>
      <w:r w:rsidRPr="00E4218C">
        <w:rPr>
          <w:b/>
          <w:bCs/>
          <w:color w:val="1F4E79" w:themeColor="accent1" w:themeShade="80"/>
        </w:rPr>
        <w:t xml:space="preserve"> –</w:t>
      </w:r>
      <w:r w:rsidR="00A729F5" w:rsidRPr="00E4218C">
        <w:rPr>
          <w:b/>
          <w:bCs/>
          <w:color w:val="1F4E79" w:themeColor="accent1" w:themeShade="80"/>
        </w:rPr>
        <w:t xml:space="preserve"> Create New Project</w:t>
      </w:r>
    </w:p>
    <w:p w14:paraId="0C2511A3" w14:textId="77777777" w:rsidR="00CD584A" w:rsidRDefault="00CD584A" w:rsidP="0018338F">
      <w:pPr>
        <w:rPr>
          <w:b/>
          <w:bCs/>
        </w:rPr>
      </w:pPr>
    </w:p>
    <w:p w14:paraId="4146BB9B" w14:textId="5B650C30" w:rsidR="005B242A" w:rsidRPr="005B242A" w:rsidRDefault="005B242A" w:rsidP="0018338F">
      <w:pPr>
        <w:rPr>
          <w:b/>
          <w:bCs/>
        </w:rPr>
      </w:pPr>
      <w:r w:rsidRPr="005B242A">
        <w:rPr>
          <w:b/>
          <w:bCs/>
        </w:rPr>
        <w:drawing>
          <wp:inline distT="0" distB="0" distL="0" distR="0" wp14:anchorId="4E916F71" wp14:editId="55B82997">
            <wp:extent cx="8229600" cy="4629150"/>
            <wp:effectExtent l="19050" t="19050" r="19050" b="19050"/>
            <wp:docPr id="27" name="Picture 2" descr="Graphical user interface, application&#10;&#10;Description automatically generated">
              <a:extLst xmlns:a="http://schemas.openxmlformats.org/drawingml/2006/main">
                <a:ext uri="{FF2B5EF4-FFF2-40B4-BE49-F238E27FC236}">
                  <a16:creationId xmlns:a16="http://schemas.microsoft.com/office/drawing/2014/main" id="{22F3F10C-4732-4250-B6AA-74B4333D48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Graphical user interface, application&#10;&#10;Description automatically generated">
                      <a:extLst>
                        <a:ext uri="{FF2B5EF4-FFF2-40B4-BE49-F238E27FC236}">
                          <a16:creationId xmlns:a16="http://schemas.microsoft.com/office/drawing/2014/main" id="{22F3F10C-4732-4250-B6AA-74B4333D48F6}"/>
                        </a:ext>
                      </a:extLst>
                    </pic:cNvPr>
                    <pic:cNvPicPr>
                      <a:picLocks noChangeAspect="1"/>
                    </pic:cNvPicPr>
                  </pic:nvPicPr>
                  <pic:blipFill>
                    <a:blip r:embed="rId22"/>
                    <a:stretch>
                      <a:fillRect/>
                    </a:stretch>
                  </pic:blipFill>
                  <pic:spPr>
                    <a:xfrm>
                      <a:off x="0" y="0"/>
                      <a:ext cx="8229600" cy="4629150"/>
                    </a:xfrm>
                    <a:prstGeom prst="rect">
                      <a:avLst/>
                    </a:prstGeom>
                    <a:ln w="15875">
                      <a:solidFill>
                        <a:schemeClr val="tx1"/>
                      </a:solidFill>
                    </a:ln>
                  </pic:spPr>
                </pic:pic>
              </a:graphicData>
            </a:graphic>
          </wp:inline>
        </w:drawing>
      </w:r>
    </w:p>
    <w:p w14:paraId="07968167" w14:textId="33EF0A03" w:rsidR="005B242A" w:rsidRDefault="005B242A" w:rsidP="0018338F"/>
    <w:p w14:paraId="745FD467" w14:textId="73E02A53" w:rsidR="005B242A" w:rsidRDefault="005B242A" w:rsidP="0018338F"/>
    <w:p w14:paraId="79C4AAC9" w14:textId="08D8CBF2" w:rsidR="00BE7BFC" w:rsidRDefault="00BE7BFC" w:rsidP="0018338F"/>
    <w:p w14:paraId="0014BE30" w14:textId="36D0DE8D" w:rsidR="00BE7BFC" w:rsidRDefault="00BE7BFC" w:rsidP="0018338F"/>
    <w:p w14:paraId="607F8E47" w14:textId="6BEA4B78" w:rsidR="00BE7BFC" w:rsidRDefault="00BE7BFC" w:rsidP="00BE7BFC">
      <w:pPr>
        <w:pStyle w:val="Heading2"/>
      </w:pPr>
      <w:r>
        <w:lastRenderedPageBreak/>
        <w:t>Data Model</w:t>
      </w:r>
    </w:p>
    <w:tbl>
      <w:tblPr>
        <w:tblStyle w:val="TipTable"/>
        <w:tblW w:w="5000" w:type="pct"/>
        <w:tblLook w:val="04A0" w:firstRow="1" w:lastRow="0" w:firstColumn="1" w:lastColumn="0" w:noHBand="0" w:noVBand="1"/>
        <w:tblDescription w:val="Layout table"/>
      </w:tblPr>
      <w:tblGrid>
        <w:gridCol w:w="798"/>
        <w:gridCol w:w="12162"/>
      </w:tblGrid>
      <w:tr w:rsidR="00BE7BFC" w14:paraId="4CAD2CFA"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1882192E" w14:textId="77777777" w:rsidR="00BE7BFC" w:rsidRDefault="00BE7BFC" w:rsidP="00A760EF">
            <w:r>
              <w:rPr>
                <w:noProof/>
              </w:rPr>
              <mc:AlternateContent>
                <mc:Choice Requires="wpg">
                  <w:drawing>
                    <wp:inline distT="0" distB="0" distL="0" distR="0" wp14:anchorId="2AA35CC5" wp14:editId="582AC543">
                      <wp:extent cx="141605" cy="141605"/>
                      <wp:effectExtent l="0" t="0" r="0" b="0"/>
                      <wp:docPr id="2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9" name="Rectangle 2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0"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7EE222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m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c/kzZq8IAACVKAAADgAAAAAAAAAAAAAA&#10;AAAuAgAAZHJzL2Uyb0RvYy54bWxQSwECLQAUAAYACAAAACEABeIMPdkAAAADAQAADwAAAAAAAAAA&#10;AAAAAAAJCwAAZHJzL2Rvd25yZXYueG1sUEsFBgAAAAAEAAQA8wAAAA8MAAAAAA==&#10;">
                      <v:rect id="Rectangle 2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5E8D726" w14:textId="77777777" w:rsidR="00BE7BFC" w:rsidRPr="00E4218C" w:rsidRDefault="00BE7BFC" w:rsidP="00A760EF">
            <w:pPr>
              <w:pStyle w:val="TipText"/>
              <w:cnfStyle w:val="000000000000" w:firstRow="0" w:lastRow="0" w:firstColumn="0" w:lastColumn="0" w:oddVBand="0" w:evenVBand="0" w:oddHBand="0" w:evenHBand="0" w:firstRowFirstColumn="0" w:firstRowLastColumn="0" w:lastRowFirstColumn="0" w:lastRowLastColumn="0"/>
              <w:rPr>
                <w:sz w:val="20"/>
                <w:szCs w:val="32"/>
              </w:rPr>
            </w:pPr>
            <w:r w:rsidRPr="00E4218C">
              <w:rPr>
                <w:sz w:val="20"/>
                <w:szCs w:val="32"/>
              </w:rPr>
              <w:t>Relationships between the database tables for this application</w:t>
            </w:r>
          </w:p>
          <w:p w14:paraId="520CB5F4" w14:textId="0092B8EE" w:rsidR="00BE7BFC" w:rsidRPr="00E4218C" w:rsidRDefault="00BE7BFC" w:rsidP="00A760EF">
            <w:pPr>
              <w:pStyle w:val="TipText"/>
              <w:cnfStyle w:val="000000000000" w:firstRow="0" w:lastRow="0" w:firstColumn="0" w:lastColumn="0" w:oddVBand="0" w:evenVBand="0" w:oddHBand="0" w:evenHBand="0" w:firstRowFirstColumn="0" w:firstRowLastColumn="0" w:lastRowFirstColumn="0" w:lastRowLastColumn="0"/>
              <w:rPr>
                <w:sz w:val="20"/>
                <w:szCs w:val="32"/>
              </w:rPr>
            </w:pPr>
            <w:r w:rsidRPr="00E4218C">
              <w:rPr>
                <w:sz w:val="20"/>
                <w:szCs w:val="32"/>
              </w:rPr>
              <w:t>Table creation queries are included with the project submission</w:t>
            </w:r>
          </w:p>
        </w:tc>
      </w:tr>
    </w:tbl>
    <w:p w14:paraId="05F69A06" w14:textId="77777777" w:rsidR="00BE7BFC" w:rsidRDefault="00BE7BFC" w:rsidP="0018338F"/>
    <w:p w14:paraId="74C06E72" w14:textId="22B166A5" w:rsidR="005B242A" w:rsidRDefault="00BE7BFC" w:rsidP="0018338F">
      <w:r>
        <w:rPr>
          <w:noProof/>
        </w:rPr>
        <w:drawing>
          <wp:inline distT="0" distB="0" distL="0" distR="0" wp14:anchorId="583FA3C6" wp14:editId="15205AE7">
            <wp:extent cx="8229600" cy="4189095"/>
            <wp:effectExtent l="19050" t="19050" r="19050" b="2095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189095"/>
                    </a:xfrm>
                    <a:prstGeom prst="rect">
                      <a:avLst/>
                    </a:prstGeom>
                    <a:noFill/>
                    <a:ln w="15875">
                      <a:solidFill>
                        <a:schemeClr val="tx1"/>
                      </a:solidFill>
                    </a:ln>
                  </pic:spPr>
                </pic:pic>
              </a:graphicData>
            </a:graphic>
          </wp:inline>
        </w:drawing>
      </w:r>
    </w:p>
    <w:p w14:paraId="0ABB7CB2" w14:textId="55AB6758" w:rsidR="00BE7BFC" w:rsidRDefault="00BE7BFC" w:rsidP="0018338F"/>
    <w:p w14:paraId="2BA87B07" w14:textId="79849022" w:rsidR="00BE7BFC" w:rsidRDefault="00BE7BFC" w:rsidP="0018338F"/>
    <w:p w14:paraId="6D9A6B53" w14:textId="58143C79" w:rsidR="00BE7BFC" w:rsidRDefault="00BE7BFC" w:rsidP="0018338F"/>
    <w:p w14:paraId="12CF3E02" w14:textId="60EB8DCB" w:rsidR="00BE7BFC" w:rsidRDefault="00BE7BFC" w:rsidP="00BE7BFC">
      <w:pPr>
        <w:pStyle w:val="Heading2"/>
      </w:pPr>
      <w:r>
        <w:lastRenderedPageBreak/>
        <w:t xml:space="preserve"> Node Diagram</w:t>
      </w:r>
    </w:p>
    <w:tbl>
      <w:tblPr>
        <w:tblStyle w:val="TipTable"/>
        <w:tblW w:w="5000" w:type="pct"/>
        <w:tblLook w:val="04A0" w:firstRow="1" w:lastRow="0" w:firstColumn="1" w:lastColumn="0" w:noHBand="0" w:noVBand="1"/>
        <w:tblDescription w:val="Layout table"/>
      </w:tblPr>
      <w:tblGrid>
        <w:gridCol w:w="798"/>
        <w:gridCol w:w="12162"/>
      </w:tblGrid>
      <w:tr w:rsidR="00BE7BFC" w14:paraId="03B5FD04"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338A9C9B" w14:textId="77777777" w:rsidR="00BE7BFC" w:rsidRDefault="00BE7BFC" w:rsidP="00A760EF">
            <w:r>
              <w:rPr>
                <w:noProof/>
              </w:rPr>
              <mc:AlternateContent>
                <mc:Choice Requires="wpg">
                  <w:drawing>
                    <wp:inline distT="0" distB="0" distL="0" distR="0" wp14:anchorId="77B8273D" wp14:editId="6EC6567A">
                      <wp:extent cx="141605" cy="141605"/>
                      <wp:effectExtent l="0" t="0" r="0" b="0"/>
                      <wp:docPr id="3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3" name="Rectangle 3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5"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A81498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C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ge86dXZGjNSwTuQ6+6LPodVD&#10;2Tpl3tQk1qU9bvGbz137a/ulM18c9Sfi/3LozvQKZs6LkvnrJHPxMjg5vvRCL17DfI5L5r0KQ35C&#10;rL75VX76OPu71TjoinybXLm0SKj+qln/xzT79ZS1hQpFT/xHzY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R/jrQq8IAACVKAAADgAAAAAAAAAAAAAA&#10;AAAuAgAAZHJzL2Uyb0RvYy54bWxQSwECLQAUAAYACAAAACEABeIMPdkAAAADAQAADwAAAAAAAAAA&#10;AAAAAAAJCwAAZHJzL2Rvd25yZXYueG1sUEsFBgAAAAAEAAQA8wAAAA8MAAAAAA==&#10;">
                      <v:rect id="Rectangle 3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7A6C3E4" w14:textId="2A207F88" w:rsidR="00BE7BFC" w:rsidRPr="0007332A" w:rsidRDefault="0007332A" w:rsidP="00A760EF">
            <w:pPr>
              <w:pStyle w:val="TipText"/>
              <w:cnfStyle w:val="000000000000" w:firstRow="0" w:lastRow="0" w:firstColumn="0" w:lastColumn="0" w:oddVBand="0" w:evenVBand="0" w:oddHBand="0" w:evenHBand="0" w:firstRowFirstColumn="0" w:firstRowLastColumn="0" w:lastRowFirstColumn="0" w:lastRowLastColumn="0"/>
              <w:rPr>
                <w:sz w:val="20"/>
                <w:szCs w:val="32"/>
              </w:rPr>
            </w:pPr>
            <w:r w:rsidRPr="0007332A">
              <w:rPr>
                <w:sz w:val="20"/>
                <w:szCs w:val="32"/>
              </w:rPr>
              <w:t>Diagram of the main flow of the application</w:t>
            </w:r>
          </w:p>
        </w:tc>
      </w:tr>
    </w:tbl>
    <w:p w14:paraId="1F441B12" w14:textId="20E2D870" w:rsidR="00BE7BFC" w:rsidRDefault="00BE7BFC" w:rsidP="0018338F"/>
    <w:p w14:paraId="3995FEA7" w14:textId="2D604ECA" w:rsidR="0007332A" w:rsidRDefault="0007332A" w:rsidP="0018338F">
      <w:r>
        <w:t>The following pages will the explore node diagram for our application.  This diagram displays the interactions between each view and user interface element.  Additionally, the data fields and custom interface elements for each view are displayed.</w:t>
      </w:r>
    </w:p>
    <w:p w14:paraId="62BB69FB" w14:textId="4ADDB0C7" w:rsidR="0007332A" w:rsidRDefault="0007332A" w:rsidP="0018338F"/>
    <w:p w14:paraId="27523C0E" w14:textId="5E4C560F" w:rsidR="0007332A" w:rsidRDefault="0007332A" w:rsidP="0018338F">
      <w:r>
        <w:t>The first diagram will demonstrate the overall layout of connections.  The important observation to be made from this representation is that the application leverages three primary contexts: The Main Application Context, the Project Context, and the File Context.</w:t>
      </w:r>
    </w:p>
    <w:p w14:paraId="7F481435" w14:textId="77777777" w:rsidR="0007332A" w:rsidRDefault="0007332A" w:rsidP="0018338F"/>
    <w:p w14:paraId="35D3A007" w14:textId="7A33B4A9" w:rsidR="0007332A" w:rsidRDefault="0007332A" w:rsidP="0018338F">
      <w:r>
        <w:t>As the user drills into a project, the context will shift from the Main Application to the Project.  The new context provides more targeted data and a new collection of relevant views.  From the Project Context, the user can return to the Main Application Context, and must do so to access any of the Main Application’s views.</w:t>
      </w:r>
    </w:p>
    <w:p w14:paraId="6F87AD6F" w14:textId="4315669F" w:rsidR="0007332A" w:rsidRDefault="0007332A" w:rsidP="0018338F"/>
    <w:p w14:paraId="270EBFCC" w14:textId="7D058292" w:rsidR="0007332A" w:rsidRDefault="0007332A" w:rsidP="0018338F">
      <w:r>
        <w:t>From the Project Context, the user may further narrow the scope by drilling into a specific file.  Doing so again changes the context from the Project to the File.  Similarly, the associated views in the context are updated to match the scope.  From the file context, the user may return to the Project context.</w:t>
      </w:r>
    </w:p>
    <w:p w14:paraId="29324AF5" w14:textId="16B0CCA5" w:rsidR="00BE7BFC" w:rsidRDefault="0007332A" w:rsidP="00DF50E7">
      <w:pPr>
        <w:jc w:val="center"/>
      </w:pPr>
      <w:r w:rsidRPr="0007332A">
        <w:lastRenderedPageBreak/>
        <w:drawing>
          <wp:inline distT="0" distB="0" distL="0" distR="0" wp14:anchorId="17A78DD7" wp14:editId="1847B45A">
            <wp:extent cx="7249160" cy="5943600"/>
            <wp:effectExtent l="19050" t="19050" r="27940" b="1905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4"/>
                    <a:stretch>
                      <a:fillRect/>
                    </a:stretch>
                  </pic:blipFill>
                  <pic:spPr>
                    <a:xfrm>
                      <a:off x="0" y="0"/>
                      <a:ext cx="7249160" cy="5943600"/>
                    </a:xfrm>
                    <a:prstGeom prst="rect">
                      <a:avLst/>
                    </a:prstGeom>
                    <a:ln w="15875">
                      <a:solidFill>
                        <a:schemeClr val="tx1"/>
                      </a:solidFill>
                    </a:ln>
                  </pic:spPr>
                </pic:pic>
              </a:graphicData>
            </a:graphic>
          </wp:inline>
        </w:drawing>
      </w:r>
    </w:p>
    <w:p w14:paraId="02400D19" w14:textId="3D09C3BB" w:rsidR="00BE7BFC" w:rsidRDefault="00BE7BFC" w:rsidP="0018338F"/>
    <w:p w14:paraId="3AA6AD7B" w14:textId="7C2F1CCD" w:rsidR="0007332A" w:rsidRDefault="00DF50E7" w:rsidP="0018338F">
      <w:r>
        <w:t>The gray boxes to the left of the Main Application Context represent views available while in this scope.  Before these can be accessed, the user must login.  If an account does not exist, one may be created.  If the password has been forgotten, this may be reset.</w:t>
      </w:r>
    </w:p>
    <w:p w14:paraId="23B6C9EF" w14:textId="366D98BC" w:rsidR="00BE7BFC" w:rsidRDefault="00BE7BFC" w:rsidP="0018338F"/>
    <w:p w14:paraId="25894601" w14:textId="1E4F68CF" w:rsidR="00BE7BFC" w:rsidRDefault="00BE7BFC" w:rsidP="0018338F"/>
    <w:p w14:paraId="67749BDF" w14:textId="50E155B7" w:rsidR="00BE7BFC" w:rsidRDefault="0007332A" w:rsidP="0018338F">
      <w:r w:rsidRPr="0007332A">
        <w:drawing>
          <wp:inline distT="0" distB="0" distL="0" distR="0" wp14:anchorId="6FA222BF" wp14:editId="796CAE6D">
            <wp:extent cx="8229600" cy="4065270"/>
            <wp:effectExtent l="19050" t="19050" r="19050" b="1143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5"/>
                    <a:stretch>
                      <a:fillRect/>
                    </a:stretch>
                  </pic:blipFill>
                  <pic:spPr>
                    <a:xfrm>
                      <a:off x="0" y="0"/>
                      <a:ext cx="8229600" cy="4065270"/>
                    </a:xfrm>
                    <a:prstGeom prst="rect">
                      <a:avLst/>
                    </a:prstGeom>
                    <a:ln w="15875">
                      <a:solidFill>
                        <a:schemeClr val="tx1"/>
                      </a:solidFill>
                    </a:ln>
                  </pic:spPr>
                </pic:pic>
              </a:graphicData>
            </a:graphic>
          </wp:inline>
        </w:drawing>
      </w:r>
    </w:p>
    <w:p w14:paraId="53387404" w14:textId="37C7A096" w:rsidR="00BE7BFC" w:rsidRDefault="00BE7BFC" w:rsidP="0018338F"/>
    <w:p w14:paraId="006859E3" w14:textId="3E4D0034" w:rsidR="00BE7BFC" w:rsidRDefault="00BE7BFC" w:rsidP="0018338F"/>
    <w:p w14:paraId="2B0DA136" w14:textId="44EE6012" w:rsidR="00BE7BFC" w:rsidRDefault="00BE7BFC" w:rsidP="0018338F"/>
    <w:p w14:paraId="07E86903" w14:textId="7A113CBA" w:rsidR="00BE7BFC" w:rsidRDefault="00BE7BFC" w:rsidP="0018338F"/>
    <w:p w14:paraId="0253A4F5" w14:textId="5DEC085E" w:rsidR="00BE7BFC" w:rsidRDefault="00BE7BFC" w:rsidP="0018338F"/>
    <w:p w14:paraId="4309F549" w14:textId="2EBE8157" w:rsidR="00BE7BFC" w:rsidRDefault="00DF50E7" w:rsidP="0018338F">
      <w:r>
        <w:lastRenderedPageBreak/>
        <w:t>Project cards are a custom UI element that display an overview of key datapoints for each project.  These may be accessed from both the “All Projects” view and the “My Projects” view.  The project cards serve as the trigger to enter the Project Context, drilling into the scope of the selected project.  Similarly, this context may also be entered for a targeted project from the Search view.</w:t>
      </w:r>
    </w:p>
    <w:p w14:paraId="44C61F11" w14:textId="3670F190" w:rsidR="00BE7BFC" w:rsidRDefault="00BE7BFC" w:rsidP="0018338F"/>
    <w:p w14:paraId="25EFFC5A" w14:textId="02B0D6C6" w:rsidR="00DF50E7" w:rsidRDefault="00DF50E7" w:rsidP="0018338F"/>
    <w:p w14:paraId="552C27BF" w14:textId="44BD1217" w:rsidR="00DF50E7" w:rsidRDefault="00DF50E7" w:rsidP="0018338F">
      <w:r w:rsidRPr="00DF50E7">
        <w:drawing>
          <wp:inline distT="0" distB="0" distL="0" distR="0" wp14:anchorId="246BDD3D" wp14:editId="4A150ADD">
            <wp:extent cx="8229600" cy="4229100"/>
            <wp:effectExtent l="19050" t="19050" r="19050" b="1905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6"/>
                    <a:stretch>
                      <a:fillRect/>
                    </a:stretch>
                  </pic:blipFill>
                  <pic:spPr>
                    <a:xfrm>
                      <a:off x="0" y="0"/>
                      <a:ext cx="8229600" cy="4229100"/>
                    </a:xfrm>
                    <a:prstGeom prst="rect">
                      <a:avLst/>
                    </a:prstGeom>
                    <a:ln w="15875">
                      <a:solidFill>
                        <a:schemeClr val="tx1"/>
                      </a:solidFill>
                    </a:ln>
                  </pic:spPr>
                </pic:pic>
              </a:graphicData>
            </a:graphic>
          </wp:inline>
        </w:drawing>
      </w:r>
    </w:p>
    <w:p w14:paraId="1B946EA6" w14:textId="286596F8" w:rsidR="00BE7BFC" w:rsidRDefault="00BE7BFC" w:rsidP="0018338F"/>
    <w:p w14:paraId="5C5D7891" w14:textId="08E72FAA" w:rsidR="00BE7BFC" w:rsidRDefault="00BE7BFC" w:rsidP="0018338F"/>
    <w:p w14:paraId="281C5032" w14:textId="613D53EC" w:rsidR="00BE7BFC" w:rsidRDefault="00BE7BFC" w:rsidP="0018338F"/>
    <w:p w14:paraId="08C962B3" w14:textId="30DC17F6" w:rsidR="00BE7BFC" w:rsidRDefault="00BE7BFC" w:rsidP="0018338F"/>
    <w:p w14:paraId="06901548" w14:textId="4D24047D" w:rsidR="00BE7BFC" w:rsidRDefault="00DF50E7" w:rsidP="0018338F">
      <w:r>
        <w:lastRenderedPageBreak/>
        <w:t>The Project Context views offer information on project details, comments, files, and members.  The Members view displays similar user cards, as does the Files view for file cards.</w:t>
      </w:r>
    </w:p>
    <w:p w14:paraId="79CD0FB1" w14:textId="4ADFE2CD" w:rsidR="00DF50E7" w:rsidRDefault="00DF50E7" w:rsidP="0018338F"/>
    <w:p w14:paraId="0A0CA2B9" w14:textId="21CB5B4A" w:rsidR="00DF50E7" w:rsidRDefault="00DF50E7" w:rsidP="0018338F"/>
    <w:p w14:paraId="1179F5AF" w14:textId="0ED2FF36" w:rsidR="00DF50E7" w:rsidRDefault="00DF50E7" w:rsidP="0018338F"/>
    <w:p w14:paraId="4F957CC7" w14:textId="34E0C70B" w:rsidR="00DF50E7" w:rsidRDefault="00DF50E7" w:rsidP="0018338F"/>
    <w:p w14:paraId="2E40C84A" w14:textId="77777777" w:rsidR="00DF50E7" w:rsidRDefault="00DF50E7" w:rsidP="0018338F"/>
    <w:p w14:paraId="609AC305" w14:textId="2C387800" w:rsidR="00DF50E7" w:rsidRDefault="00DF50E7" w:rsidP="0018338F"/>
    <w:p w14:paraId="0D606208" w14:textId="3FED5D4C" w:rsidR="00DF50E7" w:rsidRDefault="00DF50E7" w:rsidP="0018338F">
      <w:r w:rsidRPr="00DF50E7">
        <w:drawing>
          <wp:inline distT="0" distB="0" distL="0" distR="0" wp14:anchorId="10210A59" wp14:editId="0E1A883D">
            <wp:extent cx="8229600" cy="3298825"/>
            <wp:effectExtent l="19050" t="19050" r="19050" b="15875"/>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27"/>
                    <a:stretch>
                      <a:fillRect/>
                    </a:stretch>
                  </pic:blipFill>
                  <pic:spPr>
                    <a:xfrm>
                      <a:off x="0" y="0"/>
                      <a:ext cx="8229600" cy="3298825"/>
                    </a:xfrm>
                    <a:prstGeom prst="rect">
                      <a:avLst/>
                    </a:prstGeom>
                    <a:ln w="15875">
                      <a:solidFill>
                        <a:schemeClr val="tx1"/>
                      </a:solidFill>
                    </a:ln>
                  </pic:spPr>
                </pic:pic>
              </a:graphicData>
            </a:graphic>
          </wp:inline>
        </w:drawing>
      </w:r>
    </w:p>
    <w:p w14:paraId="2235EF02" w14:textId="0A1ED6F4" w:rsidR="00BE7BFC" w:rsidRDefault="00BE7BFC" w:rsidP="0018338F"/>
    <w:p w14:paraId="5C28FD18" w14:textId="2B82733D" w:rsidR="00BE7BFC" w:rsidRDefault="00BE7BFC" w:rsidP="0018338F"/>
    <w:p w14:paraId="468BA5C1" w14:textId="7662B899" w:rsidR="00BE7BFC" w:rsidRDefault="00BE7BFC" w:rsidP="0018338F"/>
    <w:p w14:paraId="4450BD78" w14:textId="6881700B" w:rsidR="00BE7BFC" w:rsidRDefault="00BE7BFC" w:rsidP="0018338F"/>
    <w:p w14:paraId="48B452D4" w14:textId="48DA5A05" w:rsidR="00BE7BFC" w:rsidRDefault="00BE7BFC" w:rsidP="0018338F"/>
    <w:p w14:paraId="7BBC44D5" w14:textId="065089D1" w:rsidR="00BE7BFC" w:rsidRDefault="00BE7BFC" w:rsidP="0018338F"/>
    <w:p w14:paraId="5AC3BC9D" w14:textId="2A790F00" w:rsidR="00DF50E7" w:rsidRDefault="00DF50E7" w:rsidP="0018338F">
      <w:r>
        <w:lastRenderedPageBreak/>
        <w:t>Additionally, within the Project Context, users with elevated permissions may access the Admin view.  This includes options to modify key project details, including users and their permissions.</w:t>
      </w:r>
    </w:p>
    <w:p w14:paraId="693966DC" w14:textId="5A2C024D" w:rsidR="00DF50E7" w:rsidRDefault="00DF50E7" w:rsidP="0018338F"/>
    <w:p w14:paraId="656131E4" w14:textId="5CC3E393" w:rsidR="00DF50E7" w:rsidRDefault="00DF50E7" w:rsidP="0018338F"/>
    <w:p w14:paraId="61FE5FE2" w14:textId="61BF3BF2" w:rsidR="00DF50E7" w:rsidRDefault="00DF50E7" w:rsidP="0018338F"/>
    <w:p w14:paraId="006BAE66" w14:textId="3E0E3FB8" w:rsidR="00DF50E7" w:rsidRDefault="00DF50E7" w:rsidP="0018338F"/>
    <w:p w14:paraId="43AF4651" w14:textId="74460EA8" w:rsidR="00DF50E7" w:rsidRDefault="00DF50E7" w:rsidP="00DF50E7">
      <w:pPr>
        <w:jc w:val="center"/>
      </w:pPr>
      <w:r w:rsidRPr="00DF50E7">
        <w:drawing>
          <wp:inline distT="0" distB="0" distL="0" distR="0" wp14:anchorId="3EAD25CA" wp14:editId="4A4E0D8D">
            <wp:extent cx="4089218" cy="4145915"/>
            <wp:effectExtent l="19050" t="19050" r="26035" b="2603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8"/>
                    <a:stretch>
                      <a:fillRect/>
                    </a:stretch>
                  </pic:blipFill>
                  <pic:spPr>
                    <a:xfrm>
                      <a:off x="0" y="0"/>
                      <a:ext cx="4096726" cy="4153527"/>
                    </a:xfrm>
                    <a:prstGeom prst="rect">
                      <a:avLst/>
                    </a:prstGeom>
                    <a:ln w="15875">
                      <a:solidFill>
                        <a:schemeClr val="tx1"/>
                      </a:solidFill>
                    </a:ln>
                  </pic:spPr>
                </pic:pic>
              </a:graphicData>
            </a:graphic>
          </wp:inline>
        </w:drawing>
      </w:r>
    </w:p>
    <w:p w14:paraId="09FDCC68" w14:textId="68975991" w:rsidR="00DF50E7" w:rsidRDefault="00DF50E7" w:rsidP="0018338F"/>
    <w:p w14:paraId="1153FAD4" w14:textId="5DCA40C0" w:rsidR="00DF50E7" w:rsidRDefault="00DF50E7" w:rsidP="0018338F"/>
    <w:p w14:paraId="3322E642" w14:textId="5CE84A04" w:rsidR="00DF50E7" w:rsidRDefault="00DF50E7" w:rsidP="0018338F"/>
    <w:p w14:paraId="566C65B3" w14:textId="17867399" w:rsidR="00DF50E7" w:rsidRDefault="00DF50E7" w:rsidP="0018338F"/>
    <w:p w14:paraId="1C0D79D1" w14:textId="73E66D6F" w:rsidR="00DF50E7" w:rsidRDefault="00E11868" w:rsidP="0018338F">
      <w:r>
        <w:lastRenderedPageBreak/>
        <w:t>From any individual file card, the user may move to the File Context.  To access views associated with the Project Context, the user must first exit the File Context.</w:t>
      </w:r>
    </w:p>
    <w:p w14:paraId="104C7DC4" w14:textId="6181947A" w:rsidR="00DF50E7" w:rsidRDefault="00DF50E7" w:rsidP="0018338F"/>
    <w:p w14:paraId="432A0913" w14:textId="77777777" w:rsidR="00DF50E7" w:rsidRDefault="00DF50E7" w:rsidP="0018338F"/>
    <w:p w14:paraId="3D34138F" w14:textId="11DF2F64" w:rsidR="00DF50E7" w:rsidRDefault="00DF50E7" w:rsidP="0018338F"/>
    <w:p w14:paraId="3A29D77C" w14:textId="723C86D0" w:rsidR="00DF50E7" w:rsidRDefault="00DF50E7" w:rsidP="0018338F"/>
    <w:p w14:paraId="170CC071" w14:textId="0B2164A8" w:rsidR="00DF50E7" w:rsidRDefault="00DF50E7" w:rsidP="0018338F">
      <w:r w:rsidRPr="00DF50E7">
        <w:drawing>
          <wp:inline distT="0" distB="0" distL="0" distR="0" wp14:anchorId="1B1F2752" wp14:editId="426A491D">
            <wp:extent cx="8229600" cy="4069080"/>
            <wp:effectExtent l="19050" t="19050" r="19050" b="2667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9"/>
                    <a:stretch>
                      <a:fillRect/>
                    </a:stretch>
                  </pic:blipFill>
                  <pic:spPr>
                    <a:xfrm>
                      <a:off x="0" y="0"/>
                      <a:ext cx="8229600" cy="4069080"/>
                    </a:xfrm>
                    <a:prstGeom prst="rect">
                      <a:avLst/>
                    </a:prstGeom>
                    <a:ln w="15875">
                      <a:solidFill>
                        <a:schemeClr val="tx1"/>
                      </a:solidFill>
                    </a:ln>
                  </pic:spPr>
                </pic:pic>
              </a:graphicData>
            </a:graphic>
          </wp:inline>
        </w:drawing>
      </w:r>
    </w:p>
    <w:p w14:paraId="1FF84C98" w14:textId="77777777" w:rsidR="00DF50E7" w:rsidRDefault="00DF50E7" w:rsidP="0018338F"/>
    <w:p w14:paraId="478F5BBD" w14:textId="77777777" w:rsidR="00DF50E7" w:rsidRDefault="00DF50E7" w:rsidP="0018338F"/>
    <w:p w14:paraId="07D757CF" w14:textId="6B50534D" w:rsidR="00BE7BFC" w:rsidRDefault="00BE7BFC" w:rsidP="0018338F"/>
    <w:p w14:paraId="039891AC" w14:textId="0F192384" w:rsidR="00BE7BFC" w:rsidRDefault="00BE7BFC" w:rsidP="0018338F"/>
    <w:p w14:paraId="3F15A90D" w14:textId="1B963412" w:rsidR="00BE7BFC" w:rsidRDefault="00E11868" w:rsidP="0018338F">
      <w:r>
        <w:lastRenderedPageBreak/>
        <w:t>Comments may be applied at both the file-level and the project-level, utilizing a custom comment sheet element.  Tags may be applied at either the project-level, the file-level, or the comment-level.</w:t>
      </w:r>
    </w:p>
    <w:p w14:paraId="48B225B1" w14:textId="755CD02A" w:rsidR="00E11868" w:rsidRDefault="00E11868" w:rsidP="0018338F"/>
    <w:p w14:paraId="55C9C94D" w14:textId="77777777" w:rsidR="00E11868" w:rsidRDefault="00E11868" w:rsidP="0018338F"/>
    <w:p w14:paraId="04AAC56F" w14:textId="40D8BCA4" w:rsidR="00E11868" w:rsidRDefault="00E11868" w:rsidP="00E11868">
      <w:pPr>
        <w:jc w:val="center"/>
      </w:pPr>
      <w:r w:rsidRPr="00E11868">
        <w:drawing>
          <wp:inline distT="0" distB="0" distL="0" distR="0" wp14:anchorId="1E3E5E96" wp14:editId="7607718B">
            <wp:extent cx="6399223" cy="4781550"/>
            <wp:effectExtent l="19050" t="19050" r="20955" b="1905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rotWithShape="1">
                    <a:blip r:embed="rId30"/>
                    <a:srcRect b="9936"/>
                    <a:stretch/>
                  </pic:blipFill>
                  <pic:spPr bwMode="auto">
                    <a:xfrm>
                      <a:off x="0" y="0"/>
                      <a:ext cx="6404351" cy="4785382"/>
                    </a:xfrm>
                    <a:prstGeom prst="rect">
                      <a:avLst/>
                    </a:prstGeom>
                    <a:ln w="15875">
                      <a:solidFill>
                        <a:schemeClr val="tx1"/>
                      </a:solidFill>
                    </a:ln>
                    <a:extLst>
                      <a:ext uri="{53640926-AAD7-44D8-BBD7-CCE9431645EC}">
                        <a14:shadowObscured xmlns:a14="http://schemas.microsoft.com/office/drawing/2010/main"/>
                      </a:ext>
                    </a:extLst>
                  </pic:spPr>
                </pic:pic>
              </a:graphicData>
            </a:graphic>
          </wp:inline>
        </w:drawing>
      </w:r>
    </w:p>
    <w:p w14:paraId="0A303E8B" w14:textId="77DC032E" w:rsidR="00E11868" w:rsidRDefault="00E11868" w:rsidP="0018338F"/>
    <w:p w14:paraId="4E72EDC0" w14:textId="77777777" w:rsidR="00E11868" w:rsidRDefault="00E11868" w:rsidP="0018338F"/>
    <w:p w14:paraId="2911FE1D" w14:textId="42F7EF22" w:rsidR="00BE7BFC" w:rsidRDefault="00BE7BFC" w:rsidP="00BE7BFC">
      <w:pPr>
        <w:pStyle w:val="Heading2"/>
      </w:pPr>
      <w:r>
        <w:lastRenderedPageBreak/>
        <w:t>Test Plan</w:t>
      </w:r>
    </w:p>
    <w:tbl>
      <w:tblPr>
        <w:tblStyle w:val="TipTable"/>
        <w:tblW w:w="5000" w:type="pct"/>
        <w:tblLook w:val="04A0" w:firstRow="1" w:lastRow="0" w:firstColumn="1" w:lastColumn="0" w:noHBand="0" w:noVBand="1"/>
        <w:tblDescription w:val="Layout table"/>
      </w:tblPr>
      <w:tblGrid>
        <w:gridCol w:w="798"/>
        <w:gridCol w:w="12162"/>
      </w:tblGrid>
      <w:tr w:rsidR="00BE7BFC" w14:paraId="21812253"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324E6D5C" w14:textId="77777777" w:rsidR="00BE7BFC" w:rsidRDefault="00BE7BFC" w:rsidP="00A760EF">
            <w:r>
              <w:rPr>
                <w:noProof/>
              </w:rPr>
              <mc:AlternateContent>
                <mc:Choice Requires="wpg">
                  <w:drawing>
                    <wp:inline distT="0" distB="0" distL="0" distR="0" wp14:anchorId="720E87AA" wp14:editId="327789D5">
                      <wp:extent cx="141605" cy="141605"/>
                      <wp:effectExtent l="0" t="0" r="0" b="0"/>
                      <wp:docPr id="3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7" name="Rectangle 3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0"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E653EAE"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UVr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w6dXZGjNSwTuQ6+6LPodVD&#10;2Tpl3tQk1qU9bvGbz137a/ulM18c9Sfi/3LozvQKZs6LkvnrJHPxMjg5vvRCL17DfI5L5r0KQ35C&#10;rL75VX76OPu71TjoinybXLm0SKj+qln/xzT79ZS1hQpFT/xHzZ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">
                      <v:rect id="Rectangle 3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05C63F90" w14:textId="5421E692" w:rsidR="00BE7BFC" w:rsidRDefault="00E70FC0" w:rsidP="00A760EF">
            <w:pPr>
              <w:pStyle w:val="TipText"/>
              <w:cnfStyle w:val="000000000000" w:firstRow="0" w:lastRow="0" w:firstColumn="0" w:lastColumn="0" w:oddVBand="0" w:evenVBand="0" w:oddHBand="0" w:evenHBand="0" w:firstRowFirstColumn="0" w:firstRowLastColumn="0" w:lastRowFirstColumn="0" w:lastRowLastColumn="0"/>
            </w:pPr>
            <w:r>
              <w:rPr>
                <w:sz w:val="20"/>
                <w:szCs w:val="32"/>
              </w:rPr>
              <w:t>Introduction and test cases for each</w:t>
            </w:r>
            <w:r w:rsidR="00BE7BFC" w:rsidRPr="00E4218C">
              <w:rPr>
                <w:sz w:val="20"/>
                <w:szCs w:val="32"/>
              </w:rPr>
              <w:t xml:space="preserve"> feature of the application</w:t>
            </w:r>
          </w:p>
        </w:tc>
      </w:tr>
    </w:tbl>
    <w:p w14:paraId="22C26CE9" w14:textId="7E54957C" w:rsidR="0018167D" w:rsidRDefault="0018167D" w:rsidP="0018338F"/>
    <w:p w14:paraId="0DF7A8C4" w14:textId="5E673918" w:rsidR="00E70FC0" w:rsidRDefault="00E70FC0" w:rsidP="0018338F">
      <w:r>
        <w:t>For our application, we have opted to leverage manual testing.  All data is expected to be staged manually by the tester.</w:t>
      </w:r>
    </w:p>
    <w:p w14:paraId="39063951" w14:textId="3ED1ABF9" w:rsidR="00E70FC0" w:rsidRDefault="00E70FC0" w:rsidP="0018338F"/>
    <w:p w14:paraId="7AD71174" w14:textId="469868C3" w:rsidR="00E70FC0" w:rsidRDefault="00E70FC0" w:rsidP="0018338F">
      <w:r>
        <w:t>Although this approach is tedious, this provides an excellent opportunity to push the user interface to its limits.  Automated testing, or at least the automation of staged testing data, would be excellent future enhancements to help ease the burden of regression testing.</w:t>
      </w:r>
    </w:p>
    <w:p w14:paraId="5D86DDD7" w14:textId="77777777" w:rsidR="00E70FC0" w:rsidRDefault="00E70FC0" w:rsidP="0018338F"/>
    <w:p w14:paraId="0CBF373E" w14:textId="776C7504" w:rsidR="00E70FC0" w:rsidRDefault="00E70FC0" w:rsidP="0018338F">
      <w:r>
        <w:t>While testing, careful attention should be placed on the user interface.  The console should also be monitored for any errors or warnings.  As changes are made, the tester is expected to monitor the SQL database to confirm that insertions, updates, and deletions are being correctly applied.</w:t>
      </w:r>
    </w:p>
    <w:p w14:paraId="16D20BF9" w14:textId="13220A21" w:rsidR="00E70FC0" w:rsidRDefault="00E70FC0" w:rsidP="0018338F"/>
    <w:p w14:paraId="31580992" w14:textId="4E2DA403" w:rsidR="00E70FC0" w:rsidRDefault="00E70FC0" w:rsidP="0018338F">
      <w:r>
        <w:t xml:space="preserve">To aid in testing, we have compiled a robust list of test cases and the corresponding expected behavior.  These </w:t>
      </w:r>
      <w:r w:rsidR="00FF1A79">
        <w:t>test cases are included on the following pages.  A more workable, standalone copy of this test plan is also included with the project submission.</w:t>
      </w:r>
    </w:p>
    <w:p w14:paraId="47F9EDAB" w14:textId="77777777" w:rsidR="00FF1A79" w:rsidRDefault="00FF1A79" w:rsidP="0018338F"/>
    <w:p w14:paraId="11ADB21B" w14:textId="4F965E58" w:rsidR="00E70FC0" w:rsidRDefault="00E70FC0" w:rsidP="0018338F"/>
    <w:p w14:paraId="56AE3A12" w14:textId="74F6B827" w:rsidR="00E70FC0" w:rsidRDefault="00E70FC0" w:rsidP="0018338F"/>
    <w:p w14:paraId="3803946C" w14:textId="7C61CE92" w:rsidR="00E70FC0" w:rsidRDefault="00E70FC0" w:rsidP="0018338F"/>
    <w:p w14:paraId="4F3EA0FD" w14:textId="30B2DDC2" w:rsidR="00E70FC0" w:rsidRDefault="00E70FC0" w:rsidP="0018338F"/>
    <w:p w14:paraId="58F218C4" w14:textId="5AAD075F" w:rsidR="00E70FC0" w:rsidRDefault="00E70FC0" w:rsidP="0018338F"/>
    <w:p w14:paraId="3B009E21" w14:textId="21BF30EE" w:rsidR="00E70FC0" w:rsidRDefault="00E70FC0" w:rsidP="0018338F"/>
    <w:p w14:paraId="3EC4E53D" w14:textId="229B39A4" w:rsidR="00E70FC0" w:rsidRDefault="00E70FC0" w:rsidP="0018338F"/>
    <w:p w14:paraId="37FF124F" w14:textId="4F6E3059" w:rsidR="00E70FC0" w:rsidRDefault="00E70FC0" w:rsidP="0018338F"/>
    <w:p w14:paraId="5141A364" w14:textId="5E262418" w:rsidR="00E70FC0" w:rsidRDefault="00E70FC0" w:rsidP="0018338F"/>
    <w:p w14:paraId="784394B7" w14:textId="53AD352D" w:rsidR="00E70FC0" w:rsidRDefault="00E70FC0" w:rsidP="0018338F"/>
    <w:p w14:paraId="36DDF390" w14:textId="7BD5AA95" w:rsidR="00E70FC0" w:rsidRDefault="00E70FC0" w:rsidP="0018338F"/>
    <w:p w14:paraId="4EFE1D13" w14:textId="05AE40FD" w:rsidR="00E70FC0" w:rsidRDefault="00E70FC0" w:rsidP="0018338F"/>
    <w:p w14:paraId="08FFF0A5" w14:textId="5DBFAF66" w:rsidR="00E70FC0" w:rsidRDefault="00E70FC0" w:rsidP="0018338F"/>
    <w:p w14:paraId="1DB8C482" w14:textId="54576AA5" w:rsidR="00E70FC0" w:rsidRDefault="00E70FC0" w:rsidP="0018338F"/>
    <w:p w14:paraId="38A3175B" w14:textId="63C3C89C" w:rsidR="00E70FC0" w:rsidRDefault="00E70FC0" w:rsidP="0018338F"/>
    <w:p w14:paraId="68F3FE9B" w14:textId="737B7CC3" w:rsidR="00E70FC0" w:rsidRDefault="00E70FC0" w:rsidP="0018338F"/>
    <w:p w14:paraId="636E39BA" w14:textId="77777777" w:rsidR="00E70FC0" w:rsidRDefault="00E70FC0" w:rsidP="0018338F"/>
    <w:tbl>
      <w:tblPr>
        <w:tblW w:w="12560" w:type="dxa"/>
        <w:tblLook w:val="04A0" w:firstRow="1" w:lastRow="0" w:firstColumn="1" w:lastColumn="0" w:noHBand="0" w:noVBand="1"/>
      </w:tblPr>
      <w:tblGrid>
        <w:gridCol w:w="420"/>
        <w:gridCol w:w="1580"/>
        <w:gridCol w:w="1680"/>
        <w:gridCol w:w="1400"/>
        <w:gridCol w:w="3740"/>
        <w:gridCol w:w="3740"/>
      </w:tblGrid>
      <w:tr w:rsidR="00D357BE" w14:paraId="7D423D82"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42A0FE5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354B11B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1BF3BB2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7060866F"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2124F6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537CFEA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7012EDBC" w14:textId="77777777" w:rsidTr="00D357BE">
        <w:trPr>
          <w:trHeight w:val="6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13E9331"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w:t>
            </w:r>
          </w:p>
        </w:tc>
        <w:tc>
          <w:tcPr>
            <w:tcW w:w="1580" w:type="dxa"/>
            <w:tcBorders>
              <w:top w:val="single" w:sz="4" w:space="0" w:color="9BC2E6"/>
              <w:left w:val="nil"/>
              <w:bottom w:val="single" w:sz="4" w:space="0" w:color="9BC2E6"/>
              <w:right w:val="nil"/>
            </w:tcBorders>
            <w:shd w:val="clear" w:color="DDEBF7" w:fill="DDEBF7"/>
            <w:hideMark/>
          </w:tcPr>
          <w:p w14:paraId="08A1BF75"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403A9A56" w14:textId="77777777" w:rsidR="00D357BE" w:rsidRDefault="00D357BE">
            <w:pPr>
              <w:rPr>
                <w:rFonts w:ascii="Calibri" w:hAnsi="Calibri" w:cs="Calibri"/>
                <w:color w:val="000000"/>
                <w:sz w:val="22"/>
                <w:szCs w:val="22"/>
              </w:rPr>
            </w:pPr>
            <w:r>
              <w:rPr>
                <w:rFonts w:ascii="Calibri" w:hAnsi="Calibri" w:cs="Calibri"/>
                <w:color w:val="000000"/>
                <w:sz w:val="22"/>
                <w:szCs w:val="22"/>
              </w:rPr>
              <w:t>Create Account</w:t>
            </w:r>
          </w:p>
        </w:tc>
        <w:tc>
          <w:tcPr>
            <w:tcW w:w="1400" w:type="dxa"/>
            <w:tcBorders>
              <w:top w:val="single" w:sz="4" w:space="0" w:color="9BC2E6"/>
              <w:left w:val="nil"/>
              <w:bottom w:val="single" w:sz="4" w:space="0" w:color="9BC2E6"/>
              <w:right w:val="nil"/>
            </w:tcBorders>
            <w:shd w:val="clear" w:color="DDEBF7" w:fill="DDEBF7"/>
            <w:hideMark/>
          </w:tcPr>
          <w:p w14:paraId="233F9CE0"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DDEBF7" w:fill="DDEBF7"/>
            <w:hideMark/>
          </w:tcPr>
          <w:p w14:paraId="5A7209BA" w14:textId="77777777" w:rsidR="00D357BE" w:rsidRDefault="00D357BE">
            <w:pPr>
              <w:rPr>
                <w:rFonts w:ascii="Calibri" w:hAnsi="Calibri" w:cs="Calibri"/>
                <w:color w:val="000000"/>
                <w:sz w:val="22"/>
                <w:szCs w:val="22"/>
              </w:rPr>
            </w:pPr>
            <w:r>
              <w:rPr>
                <w:rFonts w:ascii="Calibri" w:hAnsi="Calibri" w:cs="Calibri"/>
                <w:color w:val="000000"/>
                <w:sz w:val="22"/>
                <w:szCs w:val="22"/>
              </w:rPr>
              <w:t>1. Select Create Account button from Login modal</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3EC01EE" w14:textId="77777777" w:rsidR="00D357BE" w:rsidRDefault="00D357BE">
            <w:pPr>
              <w:rPr>
                <w:rFonts w:ascii="Calibri" w:hAnsi="Calibri" w:cs="Calibri"/>
                <w:color w:val="000000"/>
                <w:sz w:val="22"/>
                <w:szCs w:val="22"/>
              </w:rPr>
            </w:pPr>
            <w:r>
              <w:rPr>
                <w:rFonts w:ascii="Calibri" w:hAnsi="Calibri" w:cs="Calibri"/>
                <w:color w:val="000000"/>
                <w:sz w:val="22"/>
                <w:szCs w:val="22"/>
              </w:rPr>
              <w:t>1. Create Account modal opens</w:t>
            </w:r>
          </w:p>
        </w:tc>
      </w:tr>
      <w:tr w:rsidR="00D357BE" w14:paraId="06AD8CF6" w14:textId="77777777" w:rsidTr="00D357BE">
        <w:trPr>
          <w:trHeight w:val="600"/>
        </w:trPr>
        <w:tc>
          <w:tcPr>
            <w:tcW w:w="420" w:type="dxa"/>
            <w:tcBorders>
              <w:top w:val="single" w:sz="4" w:space="0" w:color="9BC2E6"/>
              <w:left w:val="single" w:sz="4" w:space="0" w:color="9BC2E6"/>
              <w:bottom w:val="single" w:sz="4" w:space="0" w:color="9BC2E6"/>
              <w:right w:val="nil"/>
            </w:tcBorders>
            <w:shd w:val="clear" w:color="auto" w:fill="auto"/>
            <w:noWrap/>
            <w:hideMark/>
          </w:tcPr>
          <w:p w14:paraId="2137432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w:t>
            </w:r>
          </w:p>
        </w:tc>
        <w:tc>
          <w:tcPr>
            <w:tcW w:w="1580" w:type="dxa"/>
            <w:tcBorders>
              <w:top w:val="single" w:sz="4" w:space="0" w:color="9BC2E6"/>
              <w:left w:val="nil"/>
              <w:bottom w:val="single" w:sz="4" w:space="0" w:color="9BC2E6"/>
              <w:right w:val="nil"/>
            </w:tcBorders>
            <w:shd w:val="clear" w:color="auto" w:fill="auto"/>
            <w:hideMark/>
          </w:tcPr>
          <w:p w14:paraId="6018F52E"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auto" w:fill="auto"/>
            <w:hideMark/>
          </w:tcPr>
          <w:p w14:paraId="3882CBC4" w14:textId="77777777" w:rsidR="00D357BE" w:rsidRDefault="00D357BE">
            <w:pPr>
              <w:rPr>
                <w:rFonts w:ascii="Calibri" w:hAnsi="Calibri" w:cs="Calibri"/>
                <w:color w:val="000000"/>
                <w:sz w:val="22"/>
                <w:szCs w:val="22"/>
              </w:rPr>
            </w:pPr>
            <w:r>
              <w:rPr>
                <w:rFonts w:ascii="Calibri" w:hAnsi="Calibri" w:cs="Calibri"/>
                <w:color w:val="000000"/>
                <w:sz w:val="22"/>
                <w:szCs w:val="22"/>
              </w:rPr>
              <w:t>Create Account</w:t>
            </w:r>
          </w:p>
        </w:tc>
        <w:tc>
          <w:tcPr>
            <w:tcW w:w="1400" w:type="dxa"/>
            <w:tcBorders>
              <w:top w:val="single" w:sz="4" w:space="0" w:color="9BC2E6"/>
              <w:left w:val="nil"/>
              <w:bottom w:val="single" w:sz="4" w:space="0" w:color="9BC2E6"/>
              <w:right w:val="nil"/>
            </w:tcBorders>
            <w:shd w:val="clear" w:color="auto" w:fill="auto"/>
            <w:hideMark/>
          </w:tcPr>
          <w:p w14:paraId="0CCFE0D1"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auto" w:fill="auto"/>
            <w:hideMark/>
          </w:tcPr>
          <w:p w14:paraId="1DF077C3" w14:textId="77777777" w:rsidR="00D357BE" w:rsidRDefault="00D357BE">
            <w:pPr>
              <w:rPr>
                <w:rFonts w:ascii="Calibri" w:hAnsi="Calibri" w:cs="Calibri"/>
                <w:color w:val="000000"/>
                <w:sz w:val="22"/>
                <w:szCs w:val="22"/>
              </w:rPr>
            </w:pPr>
            <w:r>
              <w:rPr>
                <w:rFonts w:ascii="Calibri" w:hAnsi="Calibri" w:cs="Calibri"/>
                <w:color w:val="000000"/>
                <w:sz w:val="22"/>
                <w:szCs w:val="22"/>
              </w:rPr>
              <w:t>1. Select Cancel button from Create Account modal</w:t>
            </w:r>
          </w:p>
        </w:tc>
        <w:tc>
          <w:tcPr>
            <w:tcW w:w="3740" w:type="dxa"/>
            <w:tcBorders>
              <w:top w:val="single" w:sz="4" w:space="0" w:color="9BC2E6"/>
              <w:left w:val="nil"/>
              <w:bottom w:val="single" w:sz="4" w:space="0" w:color="9BC2E6"/>
              <w:right w:val="single" w:sz="4" w:space="0" w:color="9BC2E6"/>
            </w:tcBorders>
            <w:shd w:val="clear" w:color="auto" w:fill="auto"/>
            <w:hideMark/>
          </w:tcPr>
          <w:p w14:paraId="2D2F3268" w14:textId="77777777" w:rsidR="00D357BE" w:rsidRDefault="00D357BE">
            <w:pPr>
              <w:rPr>
                <w:rFonts w:ascii="Calibri" w:hAnsi="Calibri" w:cs="Calibri"/>
                <w:color w:val="000000"/>
                <w:sz w:val="22"/>
                <w:szCs w:val="22"/>
              </w:rPr>
            </w:pPr>
            <w:r>
              <w:rPr>
                <w:rFonts w:ascii="Calibri" w:hAnsi="Calibri" w:cs="Calibri"/>
                <w:color w:val="000000"/>
                <w:sz w:val="22"/>
                <w:szCs w:val="22"/>
              </w:rPr>
              <w:t>1. Create Account modal closes and returns to Login modal</w:t>
            </w:r>
          </w:p>
        </w:tc>
      </w:tr>
      <w:tr w:rsidR="00D357BE" w14:paraId="0E4C641A"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B05704A"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w:t>
            </w:r>
          </w:p>
        </w:tc>
        <w:tc>
          <w:tcPr>
            <w:tcW w:w="1580" w:type="dxa"/>
            <w:tcBorders>
              <w:top w:val="single" w:sz="4" w:space="0" w:color="9BC2E6"/>
              <w:left w:val="nil"/>
              <w:bottom w:val="single" w:sz="4" w:space="0" w:color="9BC2E6"/>
              <w:right w:val="nil"/>
            </w:tcBorders>
            <w:shd w:val="clear" w:color="DDEBF7" w:fill="DDEBF7"/>
            <w:hideMark/>
          </w:tcPr>
          <w:p w14:paraId="2AB1A631"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7C41816F" w14:textId="77777777" w:rsidR="00D357BE" w:rsidRDefault="00D357BE">
            <w:pPr>
              <w:rPr>
                <w:rFonts w:ascii="Calibri" w:hAnsi="Calibri" w:cs="Calibri"/>
                <w:color w:val="000000"/>
                <w:sz w:val="22"/>
                <w:szCs w:val="22"/>
              </w:rPr>
            </w:pPr>
            <w:r>
              <w:rPr>
                <w:rFonts w:ascii="Calibri" w:hAnsi="Calibri" w:cs="Calibri"/>
                <w:color w:val="000000"/>
                <w:sz w:val="22"/>
                <w:szCs w:val="22"/>
              </w:rPr>
              <w:t>Create Account</w:t>
            </w:r>
          </w:p>
        </w:tc>
        <w:tc>
          <w:tcPr>
            <w:tcW w:w="1400" w:type="dxa"/>
            <w:tcBorders>
              <w:top w:val="single" w:sz="4" w:space="0" w:color="9BC2E6"/>
              <w:left w:val="nil"/>
              <w:bottom w:val="single" w:sz="4" w:space="0" w:color="9BC2E6"/>
              <w:right w:val="nil"/>
            </w:tcBorders>
            <w:shd w:val="clear" w:color="DDEBF7" w:fill="DDEBF7"/>
            <w:hideMark/>
          </w:tcPr>
          <w:p w14:paraId="780F8525"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DDEBF7" w:fill="DDEBF7"/>
            <w:hideMark/>
          </w:tcPr>
          <w:p w14:paraId="0673C62B" w14:textId="77777777" w:rsidR="00D357BE" w:rsidRDefault="00D357BE">
            <w:pPr>
              <w:rPr>
                <w:rFonts w:ascii="Calibri" w:hAnsi="Calibri" w:cs="Calibri"/>
                <w:color w:val="000000"/>
                <w:sz w:val="22"/>
                <w:szCs w:val="22"/>
              </w:rPr>
            </w:pPr>
            <w:r>
              <w:rPr>
                <w:rFonts w:ascii="Calibri" w:hAnsi="Calibri" w:cs="Calibri"/>
                <w:color w:val="000000"/>
                <w:sz w:val="22"/>
                <w:szCs w:val="22"/>
              </w:rPr>
              <w:t>1. Open Create Account modal</w:t>
            </w:r>
            <w:r>
              <w:rPr>
                <w:rFonts w:ascii="Calibri" w:hAnsi="Calibri" w:cs="Calibri"/>
                <w:color w:val="000000"/>
                <w:sz w:val="22"/>
                <w:szCs w:val="22"/>
              </w:rPr>
              <w:br/>
              <w:t>2. Enter data into each field</w:t>
            </w:r>
            <w:r>
              <w:rPr>
                <w:rFonts w:ascii="Calibri" w:hAnsi="Calibri" w:cs="Calibri"/>
                <w:color w:val="000000"/>
                <w:sz w:val="22"/>
                <w:szCs w:val="22"/>
              </w:rPr>
              <w:br/>
              <w:t>3. Close Create Account modal</w:t>
            </w:r>
            <w:r>
              <w:rPr>
                <w:rFonts w:ascii="Calibri" w:hAnsi="Calibri" w:cs="Calibri"/>
                <w:color w:val="000000"/>
                <w:sz w:val="22"/>
                <w:szCs w:val="22"/>
              </w:rPr>
              <w:br/>
              <w:t>4. Reopen Create Account modal</w:t>
            </w:r>
            <w:r>
              <w:rPr>
                <w:rFonts w:ascii="Calibri" w:hAnsi="Calibri" w:cs="Calibri"/>
                <w:color w:val="000000"/>
                <w:sz w:val="22"/>
                <w:szCs w:val="22"/>
              </w:rPr>
              <w:br/>
              <w:t>5. Repeat, replacing step #3 with the valid creation of a new account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2861E7D" w14:textId="77777777" w:rsidR="00D357BE" w:rsidRDefault="00D357BE">
            <w:pPr>
              <w:rPr>
                <w:rFonts w:ascii="Calibri" w:hAnsi="Calibri" w:cs="Calibri"/>
                <w:color w:val="000000"/>
                <w:sz w:val="22"/>
                <w:szCs w:val="22"/>
              </w:rPr>
            </w:pPr>
            <w:r>
              <w:rPr>
                <w:rFonts w:ascii="Calibri" w:hAnsi="Calibri" w:cs="Calibri"/>
                <w:color w:val="000000"/>
                <w:sz w:val="22"/>
                <w:szCs w:val="22"/>
              </w:rPr>
              <w:t>1. Create Account modal opens with data cleared from all fields</w:t>
            </w:r>
          </w:p>
        </w:tc>
      </w:tr>
      <w:tr w:rsidR="00D357BE" w14:paraId="42E02433" w14:textId="77777777" w:rsidTr="00D357BE">
        <w:trPr>
          <w:trHeight w:val="3000"/>
        </w:trPr>
        <w:tc>
          <w:tcPr>
            <w:tcW w:w="420" w:type="dxa"/>
            <w:tcBorders>
              <w:top w:val="single" w:sz="4" w:space="0" w:color="9BC2E6"/>
              <w:left w:val="single" w:sz="4" w:space="0" w:color="9BC2E6"/>
              <w:bottom w:val="single" w:sz="4" w:space="0" w:color="9BC2E6"/>
              <w:right w:val="nil"/>
            </w:tcBorders>
            <w:shd w:val="clear" w:color="auto" w:fill="auto"/>
            <w:noWrap/>
            <w:hideMark/>
          </w:tcPr>
          <w:p w14:paraId="23A8DFE3"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w:t>
            </w:r>
          </w:p>
        </w:tc>
        <w:tc>
          <w:tcPr>
            <w:tcW w:w="1580" w:type="dxa"/>
            <w:tcBorders>
              <w:top w:val="single" w:sz="4" w:space="0" w:color="9BC2E6"/>
              <w:left w:val="nil"/>
              <w:bottom w:val="single" w:sz="4" w:space="0" w:color="9BC2E6"/>
              <w:right w:val="nil"/>
            </w:tcBorders>
            <w:shd w:val="clear" w:color="auto" w:fill="auto"/>
            <w:hideMark/>
          </w:tcPr>
          <w:p w14:paraId="20A1C1E9"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auto" w:fill="auto"/>
            <w:hideMark/>
          </w:tcPr>
          <w:p w14:paraId="7898D531" w14:textId="77777777" w:rsidR="00D357BE" w:rsidRDefault="00D357BE">
            <w:pPr>
              <w:rPr>
                <w:rFonts w:ascii="Calibri" w:hAnsi="Calibri" w:cs="Calibri"/>
                <w:color w:val="000000"/>
                <w:sz w:val="22"/>
                <w:szCs w:val="22"/>
              </w:rPr>
            </w:pPr>
            <w:r>
              <w:rPr>
                <w:rFonts w:ascii="Calibri" w:hAnsi="Calibri" w:cs="Calibri"/>
                <w:color w:val="000000"/>
                <w:sz w:val="22"/>
                <w:szCs w:val="22"/>
              </w:rPr>
              <w:t>Create Account</w:t>
            </w:r>
          </w:p>
        </w:tc>
        <w:tc>
          <w:tcPr>
            <w:tcW w:w="1400" w:type="dxa"/>
            <w:tcBorders>
              <w:top w:val="single" w:sz="4" w:space="0" w:color="9BC2E6"/>
              <w:left w:val="nil"/>
              <w:bottom w:val="single" w:sz="4" w:space="0" w:color="9BC2E6"/>
              <w:right w:val="nil"/>
            </w:tcBorders>
            <w:shd w:val="clear" w:color="auto" w:fill="auto"/>
            <w:hideMark/>
          </w:tcPr>
          <w:p w14:paraId="1A37B8EE" w14:textId="77777777" w:rsidR="00D357BE" w:rsidRDefault="00D357BE">
            <w:pPr>
              <w:rPr>
                <w:rFonts w:ascii="Calibri" w:hAnsi="Calibri" w:cs="Calibri"/>
                <w:color w:val="000000"/>
                <w:sz w:val="22"/>
                <w:szCs w:val="22"/>
              </w:rPr>
            </w:pPr>
            <w:r>
              <w:rPr>
                <w:rFonts w:ascii="Calibri" w:hAnsi="Calibri" w:cs="Calibri"/>
                <w:color w:val="000000"/>
                <w:sz w:val="22"/>
                <w:szCs w:val="22"/>
              </w:rPr>
              <w:t>Data Validation</w:t>
            </w:r>
          </w:p>
        </w:tc>
        <w:tc>
          <w:tcPr>
            <w:tcW w:w="3740" w:type="dxa"/>
            <w:tcBorders>
              <w:top w:val="single" w:sz="4" w:space="0" w:color="9BC2E6"/>
              <w:left w:val="nil"/>
              <w:bottom w:val="single" w:sz="4" w:space="0" w:color="9BC2E6"/>
              <w:right w:val="nil"/>
            </w:tcBorders>
            <w:shd w:val="clear" w:color="auto" w:fill="auto"/>
            <w:hideMark/>
          </w:tcPr>
          <w:p w14:paraId="66BE4D50" w14:textId="77777777" w:rsidR="00D357BE" w:rsidRDefault="00D357BE">
            <w:pPr>
              <w:rPr>
                <w:rFonts w:ascii="Calibri" w:hAnsi="Calibri" w:cs="Calibri"/>
                <w:color w:val="000000"/>
                <w:sz w:val="22"/>
                <w:szCs w:val="22"/>
              </w:rPr>
            </w:pPr>
            <w:r>
              <w:rPr>
                <w:rFonts w:ascii="Calibri" w:hAnsi="Calibri" w:cs="Calibri"/>
                <w:color w:val="000000"/>
                <w:sz w:val="22"/>
                <w:szCs w:val="22"/>
              </w:rPr>
              <w:t>1. Open Create Account modal</w:t>
            </w:r>
            <w:r>
              <w:rPr>
                <w:rFonts w:ascii="Calibri" w:hAnsi="Calibri" w:cs="Calibri"/>
                <w:color w:val="000000"/>
                <w:sz w:val="22"/>
                <w:szCs w:val="22"/>
              </w:rPr>
              <w:br/>
              <w:t>2. Leave the first field blank</w:t>
            </w:r>
            <w:r>
              <w:rPr>
                <w:rFonts w:ascii="Calibri" w:hAnsi="Calibri" w:cs="Calibri"/>
                <w:color w:val="000000"/>
                <w:sz w:val="22"/>
                <w:szCs w:val="22"/>
              </w:rPr>
              <w:br/>
              <w:t>3. Enter valid data in remaining fields</w:t>
            </w:r>
            <w:r>
              <w:rPr>
                <w:rFonts w:ascii="Calibri" w:hAnsi="Calibri" w:cs="Calibri"/>
                <w:color w:val="000000"/>
                <w:sz w:val="22"/>
                <w:szCs w:val="22"/>
              </w:rPr>
              <w:br/>
              <w:t>4. Attempt to Create Account</w:t>
            </w:r>
            <w:r>
              <w:rPr>
                <w:rFonts w:ascii="Calibri" w:hAnsi="Calibri" w:cs="Calibri"/>
                <w:color w:val="000000"/>
                <w:sz w:val="22"/>
                <w:szCs w:val="22"/>
              </w:rPr>
              <w:br/>
              <w:t>5. Repeat with invalid characters</w:t>
            </w:r>
            <w:r>
              <w:rPr>
                <w:rFonts w:ascii="Calibri" w:hAnsi="Calibri" w:cs="Calibri"/>
                <w:color w:val="000000"/>
                <w:sz w:val="22"/>
                <w:szCs w:val="22"/>
              </w:rPr>
              <w:br/>
              <w:t>6. Repeat with invalid lengths</w:t>
            </w:r>
            <w:r>
              <w:rPr>
                <w:rFonts w:ascii="Calibri" w:hAnsi="Calibri" w:cs="Calibri"/>
                <w:color w:val="000000"/>
                <w:sz w:val="22"/>
                <w:szCs w:val="22"/>
              </w:rPr>
              <w:br/>
              <w:t>7. Repeat with invalid formatting</w:t>
            </w:r>
            <w:r>
              <w:rPr>
                <w:rFonts w:ascii="Calibri" w:hAnsi="Calibri" w:cs="Calibri"/>
                <w:color w:val="000000"/>
                <w:sz w:val="22"/>
                <w:szCs w:val="22"/>
              </w:rPr>
              <w:br/>
              <w:t>8. Repeat steps 1-7 for each remaining field</w:t>
            </w:r>
            <w:r>
              <w:rPr>
                <w:rFonts w:ascii="Calibri" w:hAnsi="Calibri" w:cs="Calibri"/>
                <w:color w:val="000000"/>
                <w:sz w:val="22"/>
                <w:szCs w:val="22"/>
              </w:rPr>
              <w:br/>
              <w:t>9. Repeat for duplicate email address</w:t>
            </w:r>
          </w:p>
        </w:tc>
        <w:tc>
          <w:tcPr>
            <w:tcW w:w="3740" w:type="dxa"/>
            <w:tcBorders>
              <w:top w:val="single" w:sz="4" w:space="0" w:color="9BC2E6"/>
              <w:left w:val="nil"/>
              <w:bottom w:val="single" w:sz="4" w:space="0" w:color="9BC2E6"/>
              <w:right w:val="single" w:sz="4" w:space="0" w:color="9BC2E6"/>
            </w:tcBorders>
            <w:shd w:val="clear" w:color="auto" w:fill="auto"/>
            <w:hideMark/>
          </w:tcPr>
          <w:p w14:paraId="2DA8E183" w14:textId="77777777" w:rsidR="00D357BE" w:rsidRDefault="00D357BE">
            <w:pPr>
              <w:rPr>
                <w:rFonts w:ascii="Calibri" w:hAnsi="Calibri" w:cs="Calibri"/>
                <w:color w:val="000000"/>
                <w:sz w:val="22"/>
                <w:szCs w:val="22"/>
              </w:rPr>
            </w:pPr>
            <w:r>
              <w:rPr>
                <w:rFonts w:ascii="Calibri" w:hAnsi="Calibri" w:cs="Calibri"/>
                <w:color w:val="000000"/>
                <w:sz w:val="22"/>
                <w:szCs w:val="22"/>
              </w:rPr>
              <w:t>1. Account not created</w:t>
            </w:r>
            <w:r>
              <w:rPr>
                <w:rFonts w:ascii="Calibri" w:hAnsi="Calibri" w:cs="Calibri"/>
                <w:color w:val="000000"/>
                <w:sz w:val="22"/>
                <w:szCs w:val="22"/>
              </w:rPr>
              <w:br/>
              <w:t>2. Modal remains open</w:t>
            </w:r>
            <w:r>
              <w:rPr>
                <w:rFonts w:ascii="Calibri" w:hAnsi="Calibri" w:cs="Calibri"/>
                <w:color w:val="000000"/>
                <w:sz w:val="22"/>
                <w:szCs w:val="22"/>
              </w:rPr>
              <w:br/>
              <w:t>3. Entered data persists</w:t>
            </w:r>
            <w:r>
              <w:rPr>
                <w:rFonts w:ascii="Calibri" w:hAnsi="Calibri" w:cs="Calibri"/>
                <w:color w:val="000000"/>
                <w:sz w:val="22"/>
                <w:szCs w:val="22"/>
              </w:rPr>
              <w:br/>
              <w:t>4. Validation text displayed for invalid field</w:t>
            </w:r>
          </w:p>
        </w:tc>
      </w:tr>
      <w:tr w:rsidR="00D357BE" w14:paraId="33EF9B61"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BD9888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w:t>
            </w:r>
          </w:p>
        </w:tc>
        <w:tc>
          <w:tcPr>
            <w:tcW w:w="1580" w:type="dxa"/>
            <w:tcBorders>
              <w:top w:val="single" w:sz="4" w:space="0" w:color="9BC2E6"/>
              <w:left w:val="nil"/>
              <w:bottom w:val="single" w:sz="4" w:space="0" w:color="9BC2E6"/>
              <w:right w:val="nil"/>
            </w:tcBorders>
            <w:shd w:val="clear" w:color="DDEBF7" w:fill="DDEBF7"/>
            <w:hideMark/>
          </w:tcPr>
          <w:p w14:paraId="535862C3"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00D1AF01" w14:textId="77777777" w:rsidR="00D357BE" w:rsidRDefault="00D357BE">
            <w:pPr>
              <w:rPr>
                <w:rFonts w:ascii="Calibri" w:hAnsi="Calibri" w:cs="Calibri"/>
                <w:color w:val="000000"/>
                <w:sz w:val="22"/>
                <w:szCs w:val="22"/>
              </w:rPr>
            </w:pPr>
            <w:r>
              <w:rPr>
                <w:rFonts w:ascii="Calibri" w:hAnsi="Calibri" w:cs="Calibri"/>
                <w:color w:val="000000"/>
                <w:sz w:val="22"/>
                <w:szCs w:val="22"/>
              </w:rPr>
              <w:t>Create Account</w:t>
            </w:r>
          </w:p>
        </w:tc>
        <w:tc>
          <w:tcPr>
            <w:tcW w:w="1400" w:type="dxa"/>
            <w:tcBorders>
              <w:top w:val="single" w:sz="4" w:space="0" w:color="9BC2E6"/>
              <w:left w:val="nil"/>
              <w:bottom w:val="single" w:sz="4" w:space="0" w:color="9BC2E6"/>
              <w:right w:val="nil"/>
            </w:tcBorders>
            <w:shd w:val="clear" w:color="DDEBF7" w:fill="DDEBF7"/>
            <w:hideMark/>
          </w:tcPr>
          <w:p w14:paraId="07337CE1" w14:textId="77777777" w:rsidR="00D357BE" w:rsidRDefault="00D357BE">
            <w:pPr>
              <w:rPr>
                <w:rFonts w:ascii="Calibri" w:hAnsi="Calibri" w:cs="Calibri"/>
                <w:color w:val="000000"/>
                <w:sz w:val="22"/>
                <w:szCs w:val="22"/>
              </w:rPr>
            </w:pPr>
            <w:r>
              <w:rPr>
                <w:rFonts w:ascii="Calibri" w:hAnsi="Calibri" w:cs="Calibri"/>
                <w:color w:val="000000"/>
                <w:sz w:val="22"/>
                <w:szCs w:val="22"/>
              </w:rPr>
              <w:t>Account Creation</w:t>
            </w:r>
          </w:p>
        </w:tc>
        <w:tc>
          <w:tcPr>
            <w:tcW w:w="3740" w:type="dxa"/>
            <w:tcBorders>
              <w:top w:val="single" w:sz="4" w:space="0" w:color="9BC2E6"/>
              <w:left w:val="nil"/>
              <w:bottom w:val="single" w:sz="4" w:space="0" w:color="9BC2E6"/>
              <w:right w:val="nil"/>
            </w:tcBorders>
            <w:shd w:val="clear" w:color="DDEBF7" w:fill="DDEBF7"/>
            <w:hideMark/>
          </w:tcPr>
          <w:p w14:paraId="5D4A6A1A" w14:textId="77777777" w:rsidR="00D357BE" w:rsidRDefault="00D357BE">
            <w:pPr>
              <w:rPr>
                <w:rFonts w:ascii="Calibri" w:hAnsi="Calibri" w:cs="Calibri"/>
                <w:color w:val="000000"/>
                <w:sz w:val="22"/>
                <w:szCs w:val="22"/>
              </w:rPr>
            </w:pPr>
            <w:r>
              <w:rPr>
                <w:rFonts w:ascii="Calibri" w:hAnsi="Calibri" w:cs="Calibri"/>
                <w:color w:val="000000"/>
                <w:sz w:val="22"/>
                <w:szCs w:val="22"/>
              </w:rPr>
              <w:t>1. Open Create Account modal</w:t>
            </w:r>
            <w:r>
              <w:rPr>
                <w:rFonts w:ascii="Calibri" w:hAnsi="Calibri" w:cs="Calibri"/>
                <w:color w:val="000000"/>
                <w:sz w:val="22"/>
                <w:szCs w:val="22"/>
              </w:rPr>
              <w:br/>
              <w:t>2. Complete all fields with valid data</w:t>
            </w:r>
            <w:r>
              <w:rPr>
                <w:rFonts w:ascii="Calibri" w:hAnsi="Calibri" w:cs="Calibri"/>
                <w:color w:val="000000"/>
                <w:sz w:val="22"/>
                <w:szCs w:val="22"/>
              </w:rPr>
              <w:br/>
              <w:t>3. Select Create Account button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AD54CCA" w14:textId="77777777" w:rsidR="00D357BE" w:rsidRDefault="00D357BE">
            <w:pPr>
              <w:rPr>
                <w:rFonts w:ascii="Calibri" w:hAnsi="Calibri" w:cs="Calibri"/>
                <w:color w:val="000000"/>
                <w:sz w:val="22"/>
                <w:szCs w:val="22"/>
              </w:rPr>
            </w:pPr>
            <w:r>
              <w:rPr>
                <w:rFonts w:ascii="Calibri" w:hAnsi="Calibri" w:cs="Calibri"/>
                <w:color w:val="000000"/>
                <w:sz w:val="22"/>
                <w:szCs w:val="22"/>
              </w:rPr>
              <w:t>1. Account created</w:t>
            </w:r>
            <w:r>
              <w:rPr>
                <w:rFonts w:ascii="Calibri" w:hAnsi="Calibri" w:cs="Calibri"/>
                <w:color w:val="000000"/>
                <w:sz w:val="22"/>
                <w:szCs w:val="22"/>
              </w:rPr>
              <w:br/>
              <w:t>2. User record is created in database</w:t>
            </w:r>
            <w:r>
              <w:rPr>
                <w:rFonts w:ascii="Calibri" w:hAnsi="Calibri" w:cs="Calibri"/>
                <w:color w:val="000000"/>
                <w:sz w:val="22"/>
                <w:szCs w:val="22"/>
              </w:rPr>
              <w:br/>
              <w:t>3. Create Account modal closes</w:t>
            </w:r>
            <w:r>
              <w:rPr>
                <w:rFonts w:ascii="Calibri" w:hAnsi="Calibri" w:cs="Calibri"/>
                <w:color w:val="000000"/>
                <w:sz w:val="22"/>
                <w:szCs w:val="22"/>
              </w:rPr>
              <w:br/>
              <w:t>4. Returns to Login modal</w:t>
            </w:r>
          </w:p>
        </w:tc>
      </w:tr>
    </w:tbl>
    <w:p w14:paraId="38240BCD" w14:textId="6752DE32" w:rsidR="0018167D" w:rsidRDefault="0018167D" w:rsidP="0018338F"/>
    <w:p w14:paraId="71231108" w14:textId="69515D2F" w:rsidR="00E70FC0" w:rsidRDefault="00E70FC0" w:rsidP="0018338F"/>
    <w:p w14:paraId="7170C8E2" w14:textId="0ED78D20" w:rsidR="00E70FC0" w:rsidRDefault="00E70FC0" w:rsidP="0018338F"/>
    <w:p w14:paraId="7E4DC463" w14:textId="0873F9E9" w:rsidR="00E70FC0" w:rsidRDefault="00E70FC0" w:rsidP="0018338F"/>
    <w:p w14:paraId="64472181" w14:textId="17DD451B" w:rsidR="00E70FC0" w:rsidRDefault="00E70FC0" w:rsidP="0018338F"/>
    <w:p w14:paraId="1EB0DE39" w14:textId="77777777" w:rsidR="00E70FC0" w:rsidRDefault="00E70FC0" w:rsidP="0018338F"/>
    <w:tbl>
      <w:tblPr>
        <w:tblW w:w="12560" w:type="dxa"/>
        <w:tblLook w:val="04A0" w:firstRow="1" w:lastRow="0" w:firstColumn="1" w:lastColumn="0" w:noHBand="0" w:noVBand="1"/>
      </w:tblPr>
      <w:tblGrid>
        <w:gridCol w:w="440"/>
        <w:gridCol w:w="1578"/>
        <w:gridCol w:w="1678"/>
        <w:gridCol w:w="1399"/>
        <w:gridCol w:w="3733"/>
        <w:gridCol w:w="3732"/>
      </w:tblGrid>
      <w:tr w:rsidR="00D357BE" w14:paraId="3F88B645"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354D6DA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7673867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48F9656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22B518C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1884991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31F2829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42078639" w14:textId="77777777" w:rsidTr="00D357BE">
        <w:trPr>
          <w:trHeight w:val="6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AC53F9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w:t>
            </w:r>
          </w:p>
        </w:tc>
        <w:tc>
          <w:tcPr>
            <w:tcW w:w="1580" w:type="dxa"/>
            <w:tcBorders>
              <w:top w:val="single" w:sz="4" w:space="0" w:color="9BC2E6"/>
              <w:left w:val="nil"/>
              <w:bottom w:val="single" w:sz="4" w:space="0" w:color="9BC2E6"/>
              <w:right w:val="nil"/>
            </w:tcBorders>
            <w:shd w:val="clear" w:color="DDEBF7" w:fill="DDEBF7"/>
            <w:hideMark/>
          </w:tcPr>
          <w:p w14:paraId="7C268655"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6CFC677B" w14:textId="77777777" w:rsidR="00D357BE" w:rsidRDefault="00D357BE">
            <w:pPr>
              <w:rPr>
                <w:rFonts w:ascii="Calibri" w:hAnsi="Calibri" w:cs="Calibri"/>
                <w:color w:val="000000"/>
                <w:sz w:val="22"/>
                <w:szCs w:val="22"/>
              </w:rPr>
            </w:pPr>
            <w:r>
              <w:rPr>
                <w:rFonts w:ascii="Calibri" w:hAnsi="Calibri" w:cs="Calibri"/>
                <w:color w:val="000000"/>
                <w:sz w:val="22"/>
                <w:szCs w:val="22"/>
              </w:rPr>
              <w:t>Login</w:t>
            </w:r>
          </w:p>
        </w:tc>
        <w:tc>
          <w:tcPr>
            <w:tcW w:w="1400" w:type="dxa"/>
            <w:tcBorders>
              <w:top w:val="single" w:sz="4" w:space="0" w:color="9BC2E6"/>
              <w:left w:val="nil"/>
              <w:bottom w:val="single" w:sz="4" w:space="0" w:color="9BC2E6"/>
              <w:right w:val="nil"/>
            </w:tcBorders>
            <w:shd w:val="clear" w:color="DDEBF7" w:fill="DDEBF7"/>
            <w:hideMark/>
          </w:tcPr>
          <w:p w14:paraId="2A1ADC96"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DDEBF7" w:fill="DDEBF7"/>
            <w:hideMark/>
          </w:tcPr>
          <w:p w14:paraId="638D268E" w14:textId="77777777" w:rsidR="00D357BE" w:rsidRDefault="00D357BE">
            <w:pPr>
              <w:rPr>
                <w:rFonts w:ascii="Calibri" w:hAnsi="Calibri" w:cs="Calibri"/>
                <w:color w:val="000000"/>
                <w:sz w:val="22"/>
                <w:szCs w:val="22"/>
              </w:rPr>
            </w:pPr>
            <w:r>
              <w:rPr>
                <w:rFonts w:ascii="Calibri" w:hAnsi="Calibri" w:cs="Calibri"/>
                <w:color w:val="000000"/>
                <w:sz w:val="22"/>
                <w:szCs w:val="22"/>
              </w:rPr>
              <w:t>1. While not logged in, attempt to access other areas of the application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90CFB0A" w14:textId="77777777" w:rsidR="00D357BE" w:rsidRDefault="00D357BE">
            <w:pPr>
              <w:rPr>
                <w:rFonts w:ascii="Calibri" w:hAnsi="Calibri" w:cs="Calibri"/>
                <w:color w:val="000000"/>
                <w:sz w:val="22"/>
                <w:szCs w:val="22"/>
              </w:rPr>
            </w:pPr>
            <w:r>
              <w:rPr>
                <w:rFonts w:ascii="Calibri" w:hAnsi="Calibri" w:cs="Calibri"/>
                <w:color w:val="000000"/>
                <w:sz w:val="22"/>
                <w:szCs w:val="22"/>
              </w:rPr>
              <w:t>1. Unable to access application beyond account modals</w:t>
            </w:r>
          </w:p>
        </w:tc>
      </w:tr>
      <w:tr w:rsidR="00D357BE" w14:paraId="516D9BC8"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auto" w:fill="auto"/>
            <w:noWrap/>
            <w:hideMark/>
          </w:tcPr>
          <w:p w14:paraId="35B51F82"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w:t>
            </w:r>
          </w:p>
        </w:tc>
        <w:tc>
          <w:tcPr>
            <w:tcW w:w="1580" w:type="dxa"/>
            <w:tcBorders>
              <w:top w:val="single" w:sz="4" w:space="0" w:color="9BC2E6"/>
              <w:left w:val="nil"/>
              <w:bottom w:val="single" w:sz="4" w:space="0" w:color="9BC2E6"/>
              <w:right w:val="nil"/>
            </w:tcBorders>
            <w:shd w:val="clear" w:color="auto" w:fill="auto"/>
            <w:hideMark/>
          </w:tcPr>
          <w:p w14:paraId="0086A029"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auto" w:fill="auto"/>
            <w:hideMark/>
          </w:tcPr>
          <w:p w14:paraId="47BB07E1" w14:textId="77777777" w:rsidR="00D357BE" w:rsidRDefault="00D357BE">
            <w:pPr>
              <w:rPr>
                <w:rFonts w:ascii="Calibri" w:hAnsi="Calibri" w:cs="Calibri"/>
                <w:color w:val="000000"/>
                <w:sz w:val="22"/>
                <w:szCs w:val="22"/>
              </w:rPr>
            </w:pPr>
            <w:r>
              <w:rPr>
                <w:rFonts w:ascii="Calibri" w:hAnsi="Calibri" w:cs="Calibri"/>
                <w:color w:val="000000"/>
                <w:sz w:val="22"/>
                <w:szCs w:val="22"/>
              </w:rPr>
              <w:t>Login</w:t>
            </w:r>
          </w:p>
        </w:tc>
        <w:tc>
          <w:tcPr>
            <w:tcW w:w="1400" w:type="dxa"/>
            <w:tcBorders>
              <w:top w:val="single" w:sz="4" w:space="0" w:color="9BC2E6"/>
              <w:left w:val="nil"/>
              <w:bottom w:val="single" w:sz="4" w:space="0" w:color="9BC2E6"/>
              <w:right w:val="nil"/>
            </w:tcBorders>
            <w:shd w:val="clear" w:color="auto" w:fill="auto"/>
            <w:hideMark/>
          </w:tcPr>
          <w:p w14:paraId="6D2A2B69" w14:textId="77777777" w:rsidR="00D357BE" w:rsidRDefault="00D357BE">
            <w:pPr>
              <w:rPr>
                <w:rFonts w:ascii="Calibri" w:hAnsi="Calibri" w:cs="Calibri"/>
                <w:color w:val="000000"/>
                <w:sz w:val="22"/>
                <w:szCs w:val="22"/>
              </w:rPr>
            </w:pPr>
            <w:r>
              <w:rPr>
                <w:rFonts w:ascii="Calibri" w:hAnsi="Calibri" w:cs="Calibri"/>
                <w:color w:val="000000"/>
                <w:sz w:val="22"/>
                <w:szCs w:val="22"/>
              </w:rPr>
              <w:t>Data Validation</w:t>
            </w:r>
          </w:p>
        </w:tc>
        <w:tc>
          <w:tcPr>
            <w:tcW w:w="3740" w:type="dxa"/>
            <w:tcBorders>
              <w:top w:val="single" w:sz="4" w:space="0" w:color="9BC2E6"/>
              <w:left w:val="nil"/>
              <w:bottom w:val="single" w:sz="4" w:space="0" w:color="9BC2E6"/>
              <w:right w:val="nil"/>
            </w:tcBorders>
            <w:shd w:val="clear" w:color="auto" w:fill="auto"/>
            <w:hideMark/>
          </w:tcPr>
          <w:p w14:paraId="05D05D4D" w14:textId="77777777" w:rsidR="00D357BE" w:rsidRDefault="00D357BE">
            <w:pPr>
              <w:rPr>
                <w:rFonts w:ascii="Calibri" w:hAnsi="Calibri" w:cs="Calibri"/>
                <w:color w:val="000000"/>
                <w:sz w:val="22"/>
                <w:szCs w:val="22"/>
              </w:rPr>
            </w:pPr>
            <w:r>
              <w:rPr>
                <w:rFonts w:ascii="Calibri" w:hAnsi="Calibri" w:cs="Calibri"/>
                <w:color w:val="000000"/>
                <w:sz w:val="22"/>
                <w:szCs w:val="22"/>
              </w:rPr>
              <w:t>1. Open the Login modal</w:t>
            </w:r>
            <w:r>
              <w:rPr>
                <w:rFonts w:ascii="Calibri" w:hAnsi="Calibri" w:cs="Calibri"/>
                <w:color w:val="000000"/>
                <w:sz w:val="22"/>
                <w:szCs w:val="22"/>
              </w:rPr>
              <w:br/>
              <w:t>2. Leave the Username field blank</w:t>
            </w:r>
            <w:r>
              <w:rPr>
                <w:rFonts w:ascii="Calibri" w:hAnsi="Calibri" w:cs="Calibri"/>
                <w:color w:val="000000"/>
                <w:sz w:val="22"/>
                <w:szCs w:val="22"/>
              </w:rPr>
              <w:br/>
              <w:t>3. Enter a valid Password</w:t>
            </w:r>
            <w:r>
              <w:rPr>
                <w:rFonts w:ascii="Calibri" w:hAnsi="Calibri" w:cs="Calibri"/>
                <w:color w:val="000000"/>
                <w:sz w:val="22"/>
                <w:szCs w:val="22"/>
              </w:rPr>
              <w:br/>
              <w:t>4. Attempt to Login</w:t>
            </w:r>
            <w:r>
              <w:rPr>
                <w:rFonts w:ascii="Calibri" w:hAnsi="Calibri" w:cs="Calibri"/>
                <w:color w:val="000000"/>
                <w:sz w:val="22"/>
                <w:szCs w:val="22"/>
              </w:rPr>
              <w:br/>
              <w:t>5. Repeat with an invalid Username</w:t>
            </w:r>
            <w:r>
              <w:rPr>
                <w:rFonts w:ascii="Calibri" w:hAnsi="Calibri" w:cs="Calibri"/>
                <w:color w:val="000000"/>
                <w:sz w:val="22"/>
                <w:szCs w:val="22"/>
              </w:rPr>
              <w:br/>
              <w:t>6. Repeat 1-5 for Password</w:t>
            </w:r>
            <w:r>
              <w:rPr>
                <w:rFonts w:ascii="Calibri" w:hAnsi="Calibri" w:cs="Calibri"/>
                <w:color w:val="000000"/>
                <w:sz w:val="22"/>
                <w:szCs w:val="22"/>
              </w:rPr>
              <w:br/>
              <w:t>7. Repeat with a valid but mismatched Username and Password</w:t>
            </w:r>
          </w:p>
        </w:tc>
        <w:tc>
          <w:tcPr>
            <w:tcW w:w="3740" w:type="dxa"/>
            <w:tcBorders>
              <w:top w:val="single" w:sz="4" w:space="0" w:color="9BC2E6"/>
              <w:left w:val="nil"/>
              <w:bottom w:val="single" w:sz="4" w:space="0" w:color="9BC2E6"/>
              <w:right w:val="single" w:sz="4" w:space="0" w:color="9BC2E6"/>
            </w:tcBorders>
            <w:shd w:val="clear" w:color="auto" w:fill="auto"/>
            <w:hideMark/>
          </w:tcPr>
          <w:p w14:paraId="2597F3B8" w14:textId="77777777" w:rsidR="00D357BE" w:rsidRDefault="00D357BE">
            <w:pPr>
              <w:rPr>
                <w:rFonts w:ascii="Calibri" w:hAnsi="Calibri" w:cs="Calibri"/>
                <w:color w:val="000000"/>
                <w:sz w:val="22"/>
                <w:szCs w:val="22"/>
              </w:rPr>
            </w:pPr>
            <w:r>
              <w:rPr>
                <w:rFonts w:ascii="Calibri" w:hAnsi="Calibri" w:cs="Calibri"/>
                <w:color w:val="000000"/>
                <w:sz w:val="22"/>
                <w:szCs w:val="22"/>
              </w:rPr>
              <w:t>1. User is not logged in</w:t>
            </w:r>
            <w:r>
              <w:rPr>
                <w:rFonts w:ascii="Calibri" w:hAnsi="Calibri" w:cs="Calibri"/>
                <w:color w:val="000000"/>
                <w:sz w:val="22"/>
                <w:szCs w:val="22"/>
              </w:rPr>
              <w:br/>
              <w:t>2. Modal remains open</w:t>
            </w:r>
            <w:r>
              <w:rPr>
                <w:rFonts w:ascii="Calibri" w:hAnsi="Calibri" w:cs="Calibri"/>
                <w:color w:val="000000"/>
                <w:sz w:val="22"/>
                <w:szCs w:val="22"/>
              </w:rPr>
              <w:br/>
              <w:t>3. Entered data persists</w:t>
            </w:r>
            <w:r>
              <w:rPr>
                <w:rFonts w:ascii="Calibri" w:hAnsi="Calibri" w:cs="Calibri"/>
                <w:color w:val="000000"/>
                <w:sz w:val="22"/>
                <w:szCs w:val="22"/>
              </w:rPr>
              <w:br/>
              <w:t>4. Validation text displayed for invalid field</w:t>
            </w:r>
          </w:p>
        </w:tc>
      </w:tr>
      <w:tr w:rsidR="00D357BE" w14:paraId="459C2008"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4FE1B8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w:t>
            </w:r>
          </w:p>
        </w:tc>
        <w:tc>
          <w:tcPr>
            <w:tcW w:w="1580" w:type="dxa"/>
            <w:tcBorders>
              <w:top w:val="single" w:sz="4" w:space="0" w:color="9BC2E6"/>
              <w:left w:val="nil"/>
              <w:bottom w:val="single" w:sz="4" w:space="0" w:color="9BC2E6"/>
              <w:right w:val="nil"/>
            </w:tcBorders>
            <w:shd w:val="clear" w:color="DDEBF7" w:fill="DDEBF7"/>
            <w:hideMark/>
          </w:tcPr>
          <w:p w14:paraId="5371E127"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52D7857C" w14:textId="77777777" w:rsidR="00D357BE" w:rsidRDefault="00D357BE">
            <w:pPr>
              <w:rPr>
                <w:rFonts w:ascii="Calibri" w:hAnsi="Calibri" w:cs="Calibri"/>
                <w:color w:val="000000"/>
                <w:sz w:val="22"/>
                <w:szCs w:val="22"/>
              </w:rPr>
            </w:pPr>
            <w:r>
              <w:rPr>
                <w:rFonts w:ascii="Calibri" w:hAnsi="Calibri" w:cs="Calibri"/>
                <w:color w:val="000000"/>
                <w:sz w:val="22"/>
                <w:szCs w:val="22"/>
              </w:rPr>
              <w:t>Login</w:t>
            </w:r>
          </w:p>
        </w:tc>
        <w:tc>
          <w:tcPr>
            <w:tcW w:w="1400" w:type="dxa"/>
            <w:tcBorders>
              <w:top w:val="single" w:sz="4" w:space="0" w:color="9BC2E6"/>
              <w:left w:val="nil"/>
              <w:bottom w:val="single" w:sz="4" w:space="0" w:color="9BC2E6"/>
              <w:right w:val="nil"/>
            </w:tcBorders>
            <w:shd w:val="clear" w:color="DDEBF7" w:fill="DDEBF7"/>
            <w:hideMark/>
          </w:tcPr>
          <w:p w14:paraId="3128CA9A" w14:textId="77777777" w:rsidR="00D357BE" w:rsidRDefault="00D357BE">
            <w:pPr>
              <w:rPr>
                <w:rFonts w:ascii="Calibri" w:hAnsi="Calibri" w:cs="Calibri"/>
                <w:color w:val="000000"/>
                <w:sz w:val="22"/>
                <w:szCs w:val="22"/>
              </w:rPr>
            </w:pPr>
            <w:r>
              <w:rPr>
                <w:rFonts w:ascii="Calibri" w:hAnsi="Calibri" w:cs="Calibri"/>
                <w:color w:val="000000"/>
                <w:sz w:val="22"/>
                <w:szCs w:val="22"/>
              </w:rPr>
              <w:t>Login</w:t>
            </w:r>
          </w:p>
        </w:tc>
        <w:tc>
          <w:tcPr>
            <w:tcW w:w="3740" w:type="dxa"/>
            <w:tcBorders>
              <w:top w:val="single" w:sz="4" w:space="0" w:color="9BC2E6"/>
              <w:left w:val="nil"/>
              <w:bottom w:val="single" w:sz="4" w:space="0" w:color="9BC2E6"/>
              <w:right w:val="nil"/>
            </w:tcBorders>
            <w:shd w:val="clear" w:color="DDEBF7" w:fill="DDEBF7"/>
            <w:hideMark/>
          </w:tcPr>
          <w:p w14:paraId="04F146A6" w14:textId="77777777" w:rsidR="00D357BE" w:rsidRDefault="00D357BE">
            <w:pPr>
              <w:rPr>
                <w:rFonts w:ascii="Calibri" w:hAnsi="Calibri" w:cs="Calibri"/>
                <w:color w:val="000000"/>
                <w:sz w:val="22"/>
                <w:szCs w:val="22"/>
              </w:rPr>
            </w:pPr>
            <w:r>
              <w:rPr>
                <w:rFonts w:ascii="Calibri" w:hAnsi="Calibri" w:cs="Calibri"/>
                <w:color w:val="000000"/>
                <w:sz w:val="22"/>
                <w:szCs w:val="22"/>
              </w:rPr>
              <w:t>1. Open the Login modal</w:t>
            </w:r>
            <w:r>
              <w:rPr>
                <w:rFonts w:ascii="Calibri" w:hAnsi="Calibri" w:cs="Calibri"/>
                <w:color w:val="000000"/>
                <w:sz w:val="22"/>
                <w:szCs w:val="22"/>
              </w:rPr>
              <w:br/>
              <w:t>2. Enter a valid Username</w:t>
            </w:r>
            <w:r>
              <w:rPr>
                <w:rFonts w:ascii="Calibri" w:hAnsi="Calibri" w:cs="Calibri"/>
                <w:color w:val="000000"/>
                <w:sz w:val="22"/>
                <w:szCs w:val="22"/>
              </w:rPr>
              <w:br/>
              <w:t>3. Enter a valid Password</w:t>
            </w:r>
            <w:r>
              <w:rPr>
                <w:rFonts w:ascii="Calibri" w:hAnsi="Calibri" w:cs="Calibri"/>
                <w:color w:val="000000"/>
                <w:sz w:val="22"/>
                <w:szCs w:val="22"/>
              </w:rPr>
              <w:br/>
              <w:t>4. Select Login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72FF378" w14:textId="77777777" w:rsidR="00D357BE" w:rsidRDefault="00D357BE">
            <w:pPr>
              <w:rPr>
                <w:rFonts w:ascii="Calibri" w:hAnsi="Calibri" w:cs="Calibri"/>
                <w:color w:val="000000"/>
                <w:sz w:val="22"/>
                <w:szCs w:val="22"/>
              </w:rPr>
            </w:pPr>
            <w:r>
              <w:rPr>
                <w:rFonts w:ascii="Calibri" w:hAnsi="Calibri" w:cs="Calibri"/>
                <w:color w:val="000000"/>
                <w:sz w:val="22"/>
                <w:szCs w:val="22"/>
              </w:rPr>
              <w:t>1. User is logged in</w:t>
            </w:r>
            <w:r>
              <w:rPr>
                <w:rFonts w:ascii="Calibri" w:hAnsi="Calibri" w:cs="Calibri"/>
                <w:color w:val="000000"/>
                <w:sz w:val="22"/>
                <w:szCs w:val="22"/>
              </w:rPr>
              <w:br/>
              <w:t>2. Login modal closes</w:t>
            </w:r>
            <w:r>
              <w:rPr>
                <w:rFonts w:ascii="Calibri" w:hAnsi="Calibri" w:cs="Calibri"/>
                <w:color w:val="000000"/>
                <w:sz w:val="22"/>
                <w:szCs w:val="22"/>
              </w:rPr>
              <w:br/>
              <w:t>3. Username is displayed in top application banner</w:t>
            </w:r>
          </w:p>
        </w:tc>
      </w:tr>
      <w:tr w:rsidR="00D357BE" w14:paraId="4DF52FD2"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auto" w:fill="auto"/>
            <w:noWrap/>
            <w:hideMark/>
          </w:tcPr>
          <w:p w14:paraId="118599CB"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9</w:t>
            </w:r>
          </w:p>
        </w:tc>
        <w:tc>
          <w:tcPr>
            <w:tcW w:w="1580" w:type="dxa"/>
            <w:tcBorders>
              <w:top w:val="single" w:sz="4" w:space="0" w:color="9BC2E6"/>
              <w:left w:val="nil"/>
              <w:bottom w:val="single" w:sz="4" w:space="0" w:color="9BC2E6"/>
              <w:right w:val="nil"/>
            </w:tcBorders>
            <w:shd w:val="clear" w:color="auto" w:fill="auto"/>
            <w:hideMark/>
          </w:tcPr>
          <w:p w14:paraId="4D69ADC7"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auto" w:fill="auto"/>
            <w:hideMark/>
          </w:tcPr>
          <w:p w14:paraId="6A3C8B80" w14:textId="77777777" w:rsidR="00D357BE" w:rsidRDefault="00D357BE">
            <w:pPr>
              <w:rPr>
                <w:rFonts w:ascii="Calibri" w:hAnsi="Calibri" w:cs="Calibri"/>
                <w:color w:val="000000"/>
                <w:sz w:val="22"/>
                <w:szCs w:val="22"/>
              </w:rPr>
            </w:pPr>
            <w:r>
              <w:rPr>
                <w:rFonts w:ascii="Calibri" w:hAnsi="Calibri" w:cs="Calibri"/>
                <w:color w:val="000000"/>
                <w:sz w:val="22"/>
                <w:szCs w:val="22"/>
              </w:rPr>
              <w:t>Forgot Password</w:t>
            </w:r>
          </w:p>
        </w:tc>
        <w:tc>
          <w:tcPr>
            <w:tcW w:w="1400" w:type="dxa"/>
            <w:tcBorders>
              <w:top w:val="single" w:sz="4" w:space="0" w:color="9BC2E6"/>
              <w:left w:val="nil"/>
              <w:bottom w:val="single" w:sz="4" w:space="0" w:color="9BC2E6"/>
              <w:right w:val="nil"/>
            </w:tcBorders>
            <w:shd w:val="clear" w:color="auto" w:fill="auto"/>
            <w:hideMark/>
          </w:tcPr>
          <w:p w14:paraId="2FC09008" w14:textId="77777777" w:rsidR="00D357BE" w:rsidRDefault="00D357BE">
            <w:pPr>
              <w:rPr>
                <w:rFonts w:ascii="Calibri" w:hAnsi="Calibri" w:cs="Calibri"/>
                <w:color w:val="000000"/>
                <w:sz w:val="22"/>
                <w:szCs w:val="22"/>
              </w:rPr>
            </w:pPr>
            <w:r>
              <w:rPr>
                <w:rFonts w:ascii="Calibri" w:hAnsi="Calibri" w:cs="Calibri"/>
                <w:color w:val="000000"/>
                <w:sz w:val="22"/>
                <w:szCs w:val="22"/>
              </w:rPr>
              <w:t>Data Validation</w:t>
            </w:r>
          </w:p>
        </w:tc>
        <w:tc>
          <w:tcPr>
            <w:tcW w:w="3740" w:type="dxa"/>
            <w:tcBorders>
              <w:top w:val="single" w:sz="4" w:space="0" w:color="9BC2E6"/>
              <w:left w:val="nil"/>
              <w:bottom w:val="single" w:sz="4" w:space="0" w:color="9BC2E6"/>
              <w:right w:val="nil"/>
            </w:tcBorders>
            <w:shd w:val="clear" w:color="auto" w:fill="auto"/>
            <w:hideMark/>
          </w:tcPr>
          <w:p w14:paraId="09625747" w14:textId="77777777" w:rsidR="00D357BE" w:rsidRDefault="00D357BE">
            <w:pPr>
              <w:rPr>
                <w:rFonts w:ascii="Calibri" w:hAnsi="Calibri" w:cs="Calibri"/>
                <w:color w:val="000000"/>
                <w:sz w:val="22"/>
                <w:szCs w:val="22"/>
              </w:rPr>
            </w:pPr>
            <w:r>
              <w:rPr>
                <w:rFonts w:ascii="Calibri" w:hAnsi="Calibri" w:cs="Calibri"/>
                <w:color w:val="000000"/>
                <w:sz w:val="22"/>
                <w:szCs w:val="22"/>
              </w:rPr>
              <w:t>1. Open the Login modal</w:t>
            </w:r>
            <w:r>
              <w:rPr>
                <w:rFonts w:ascii="Calibri" w:hAnsi="Calibri" w:cs="Calibri"/>
                <w:color w:val="000000"/>
                <w:sz w:val="22"/>
                <w:szCs w:val="22"/>
              </w:rPr>
              <w:br/>
              <w:t>2. Select the Forgot Password link</w:t>
            </w:r>
            <w:r>
              <w:rPr>
                <w:rFonts w:ascii="Calibri" w:hAnsi="Calibri" w:cs="Calibri"/>
                <w:color w:val="000000"/>
                <w:sz w:val="22"/>
                <w:szCs w:val="22"/>
              </w:rPr>
              <w:br/>
              <w:t>3. Attempt to complete with blank email address</w:t>
            </w:r>
            <w:r>
              <w:rPr>
                <w:rFonts w:ascii="Calibri" w:hAnsi="Calibri" w:cs="Calibri"/>
                <w:color w:val="000000"/>
                <w:sz w:val="22"/>
                <w:szCs w:val="22"/>
              </w:rPr>
              <w:br/>
              <w:t>4. Attempt to complete with invalid email address</w:t>
            </w:r>
            <w:r>
              <w:rPr>
                <w:rFonts w:ascii="Calibri" w:hAnsi="Calibri" w:cs="Calibri"/>
                <w:color w:val="000000"/>
                <w:sz w:val="22"/>
                <w:szCs w:val="22"/>
              </w:rPr>
              <w:br/>
              <w:t>5. Attempt to complete with unregistered email address</w:t>
            </w:r>
          </w:p>
        </w:tc>
        <w:tc>
          <w:tcPr>
            <w:tcW w:w="3740" w:type="dxa"/>
            <w:tcBorders>
              <w:top w:val="single" w:sz="4" w:space="0" w:color="9BC2E6"/>
              <w:left w:val="nil"/>
              <w:bottom w:val="single" w:sz="4" w:space="0" w:color="9BC2E6"/>
              <w:right w:val="single" w:sz="4" w:space="0" w:color="9BC2E6"/>
            </w:tcBorders>
            <w:shd w:val="clear" w:color="auto" w:fill="auto"/>
            <w:hideMark/>
          </w:tcPr>
          <w:p w14:paraId="1CBB0680" w14:textId="77777777" w:rsidR="00D357BE" w:rsidRDefault="00D357BE">
            <w:pPr>
              <w:rPr>
                <w:rFonts w:ascii="Calibri" w:hAnsi="Calibri" w:cs="Calibri"/>
                <w:color w:val="000000"/>
                <w:sz w:val="22"/>
                <w:szCs w:val="22"/>
              </w:rPr>
            </w:pPr>
            <w:r>
              <w:rPr>
                <w:rFonts w:ascii="Calibri" w:hAnsi="Calibri" w:cs="Calibri"/>
                <w:color w:val="000000"/>
                <w:sz w:val="22"/>
                <w:szCs w:val="22"/>
              </w:rPr>
              <w:t>1. Password Reset email not sent</w:t>
            </w:r>
            <w:r>
              <w:rPr>
                <w:rFonts w:ascii="Calibri" w:hAnsi="Calibri" w:cs="Calibri"/>
                <w:color w:val="000000"/>
                <w:sz w:val="22"/>
                <w:szCs w:val="22"/>
              </w:rPr>
              <w:br/>
              <w:t>2. Forgot Password modal remains open</w:t>
            </w:r>
            <w:r>
              <w:rPr>
                <w:rFonts w:ascii="Calibri" w:hAnsi="Calibri" w:cs="Calibri"/>
                <w:color w:val="000000"/>
                <w:sz w:val="22"/>
                <w:szCs w:val="22"/>
              </w:rPr>
              <w:br/>
              <w:t>3. Entered data persists</w:t>
            </w:r>
            <w:r>
              <w:rPr>
                <w:rFonts w:ascii="Calibri" w:hAnsi="Calibri" w:cs="Calibri"/>
                <w:color w:val="000000"/>
                <w:sz w:val="22"/>
                <w:szCs w:val="22"/>
              </w:rPr>
              <w:br/>
              <w:t>4. Validation text is displayed for invalid field</w:t>
            </w:r>
          </w:p>
        </w:tc>
      </w:tr>
      <w:tr w:rsidR="00D357BE" w14:paraId="02FEB73D"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2386487"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10</w:t>
            </w:r>
          </w:p>
        </w:tc>
        <w:tc>
          <w:tcPr>
            <w:tcW w:w="1580" w:type="dxa"/>
            <w:tcBorders>
              <w:top w:val="single" w:sz="4" w:space="0" w:color="9BC2E6"/>
              <w:left w:val="nil"/>
              <w:bottom w:val="single" w:sz="4" w:space="0" w:color="9BC2E6"/>
              <w:right w:val="nil"/>
            </w:tcBorders>
            <w:shd w:val="clear" w:color="DDEBF7" w:fill="DDEBF7"/>
            <w:hideMark/>
          </w:tcPr>
          <w:p w14:paraId="587575B2"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2D3101A9" w14:textId="77777777" w:rsidR="00D357BE" w:rsidRDefault="00D357BE">
            <w:pPr>
              <w:rPr>
                <w:rFonts w:ascii="Calibri" w:hAnsi="Calibri" w:cs="Calibri"/>
                <w:color w:val="000000"/>
                <w:sz w:val="22"/>
                <w:szCs w:val="22"/>
              </w:rPr>
            </w:pPr>
            <w:r>
              <w:rPr>
                <w:rFonts w:ascii="Calibri" w:hAnsi="Calibri" w:cs="Calibri"/>
                <w:color w:val="000000"/>
                <w:sz w:val="22"/>
                <w:szCs w:val="22"/>
              </w:rPr>
              <w:t>Forgot Password</w:t>
            </w:r>
          </w:p>
        </w:tc>
        <w:tc>
          <w:tcPr>
            <w:tcW w:w="1400" w:type="dxa"/>
            <w:tcBorders>
              <w:top w:val="single" w:sz="4" w:space="0" w:color="9BC2E6"/>
              <w:left w:val="nil"/>
              <w:bottom w:val="single" w:sz="4" w:space="0" w:color="9BC2E6"/>
              <w:right w:val="nil"/>
            </w:tcBorders>
            <w:shd w:val="clear" w:color="DDEBF7" w:fill="DDEBF7"/>
            <w:hideMark/>
          </w:tcPr>
          <w:p w14:paraId="4C197B9F" w14:textId="77777777" w:rsidR="00D357BE" w:rsidRDefault="00D357BE">
            <w:pPr>
              <w:rPr>
                <w:rFonts w:ascii="Calibri" w:hAnsi="Calibri" w:cs="Calibri"/>
                <w:color w:val="000000"/>
                <w:sz w:val="22"/>
                <w:szCs w:val="22"/>
              </w:rPr>
            </w:pPr>
            <w:r>
              <w:rPr>
                <w:rFonts w:ascii="Calibri" w:hAnsi="Calibri" w:cs="Calibri"/>
                <w:color w:val="000000"/>
                <w:sz w:val="22"/>
                <w:szCs w:val="22"/>
              </w:rPr>
              <w:t>Password Reset</w:t>
            </w:r>
          </w:p>
        </w:tc>
        <w:tc>
          <w:tcPr>
            <w:tcW w:w="3740" w:type="dxa"/>
            <w:tcBorders>
              <w:top w:val="single" w:sz="4" w:space="0" w:color="9BC2E6"/>
              <w:left w:val="nil"/>
              <w:bottom w:val="single" w:sz="4" w:space="0" w:color="9BC2E6"/>
              <w:right w:val="nil"/>
            </w:tcBorders>
            <w:shd w:val="clear" w:color="DDEBF7" w:fill="DDEBF7"/>
            <w:hideMark/>
          </w:tcPr>
          <w:p w14:paraId="08A86AB1" w14:textId="77777777" w:rsidR="00D357BE" w:rsidRDefault="00D357BE">
            <w:pPr>
              <w:rPr>
                <w:rFonts w:ascii="Calibri" w:hAnsi="Calibri" w:cs="Calibri"/>
                <w:color w:val="000000"/>
                <w:sz w:val="22"/>
                <w:szCs w:val="22"/>
              </w:rPr>
            </w:pPr>
            <w:r>
              <w:rPr>
                <w:rFonts w:ascii="Calibri" w:hAnsi="Calibri" w:cs="Calibri"/>
                <w:color w:val="000000"/>
                <w:sz w:val="22"/>
                <w:szCs w:val="22"/>
              </w:rPr>
              <w:t>1. Open the Login modal</w:t>
            </w:r>
            <w:r>
              <w:rPr>
                <w:rFonts w:ascii="Calibri" w:hAnsi="Calibri" w:cs="Calibri"/>
                <w:color w:val="000000"/>
                <w:sz w:val="22"/>
                <w:szCs w:val="22"/>
              </w:rPr>
              <w:br/>
              <w:t>2. Select the Forgot Password link</w:t>
            </w:r>
            <w:r>
              <w:rPr>
                <w:rFonts w:ascii="Calibri" w:hAnsi="Calibri" w:cs="Calibri"/>
                <w:color w:val="000000"/>
                <w:sz w:val="22"/>
                <w:szCs w:val="22"/>
              </w:rPr>
              <w:br/>
              <w:t>3. Entered a valid, registered email address</w:t>
            </w:r>
            <w:r>
              <w:rPr>
                <w:rFonts w:ascii="Calibri" w:hAnsi="Calibri" w:cs="Calibri"/>
                <w:color w:val="000000"/>
                <w:sz w:val="22"/>
                <w:szCs w:val="22"/>
              </w:rPr>
              <w:br/>
              <w:t>4. Complete prompt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011B94E" w14:textId="77777777" w:rsidR="00D357BE" w:rsidRDefault="00D357BE">
            <w:pPr>
              <w:rPr>
                <w:rFonts w:ascii="Calibri" w:hAnsi="Calibri" w:cs="Calibri"/>
                <w:color w:val="000000"/>
                <w:sz w:val="22"/>
                <w:szCs w:val="22"/>
              </w:rPr>
            </w:pPr>
            <w:r>
              <w:rPr>
                <w:rFonts w:ascii="Calibri" w:hAnsi="Calibri" w:cs="Calibri"/>
                <w:color w:val="000000"/>
                <w:sz w:val="22"/>
                <w:szCs w:val="22"/>
              </w:rPr>
              <w:t>1. Password Reset email is sent</w:t>
            </w:r>
            <w:r>
              <w:rPr>
                <w:rFonts w:ascii="Calibri" w:hAnsi="Calibri" w:cs="Calibri"/>
                <w:color w:val="000000"/>
                <w:sz w:val="22"/>
                <w:szCs w:val="22"/>
              </w:rPr>
              <w:br/>
              <w:t>2. User password is updated in database</w:t>
            </w:r>
            <w:r>
              <w:rPr>
                <w:rFonts w:ascii="Calibri" w:hAnsi="Calibri" w:cs="Calibri"/>
                <w:color w:val="000000"/>
                <w:sz w:val="22"/>
                <w:szCs w:val="22"/>
              </w:rPr>
              <w:br/>
              <w:t>3. Forgot Password modal closes</w:t>
            </w:r>
            <w:r>
              <w:rPr>
                <w:rFonts w:ascii="Calibri" w:hAnsi="Calibri" w:cs="Calibri"/>
                <w:color w:val="000000"/>
                <w:sz w:val="22"/>
                <w:szCs w:val="22"/>
              </w:rPr>
              <w:br/>
              <w:t>4. Login modal opens</w:t>
            </w:r>
          </w:p>
        </w:tc>
      </w:tr>
    </w:tbl>
    <w:p w14:paraId="55FA8B69" w14:textId="3B0000FC" w:rsidR="00D357BE" w:rsidRDefault="00D357BE" w:rsidP="0018338F"/>
    <w:p w14:paraId="0A328F1E" w14:textId="50A9194F" w:rsidR="00D357BE" w:rsidRDefault="00D357BE" w:rsidP="0018338F"/>
    <w:p w14:paraId="023CDA5F" w14:textId="73922CD9" w:rsidR="00D357BE" w:rsidRDefault="00D357BE" w:rsidP="0018338F"/>
    <w:tbl>
      <w:tblPr>
        <w:tblW w:w="12560" w:type="dxa"/>
        <w:tblLook w:val="04A0" w:firstRow="1" w:lastRow="0" w:firstColumn="1" w:lastColumn="0" w:noHBand="0" w:noVBand="1"/>
      </w:tblPr>
      <w:tblGrid>
        <w:gridCol w:w="440"/>
        <w:gridCol w:w="1579"/>
        <w:gridCol w:w="1678"/>
        <w:gridCol w:w="1399"/>
        <w:gridCol w:w="3732"/>
        <w:gridCol w:w="3732"/>
      </w:tblGrid>
      <w:tr w:rsidR="00D357BE" w14:paraId="62EFF8CF"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3EBBCE4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45E47DF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69C0305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D0C20E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2556EB7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12946B9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6029116F"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B291A8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11</w:t>
            </w:r>
          </w:p>
        </w:tc>
        <w:tc>
          <w:tcPr>
            <w:tcW w:w="1580" w:type="dxa"/>
            <w:tcBorders>
              <w:top w:val="single" w:sz="4" w:space="0" w:color="9BC2E6"/>
              <w:left w:val="nil"/>
              <w:bottom w:val="single" w:sz="4" w:space="0" w:color="9BC2E6"/>
              <w:right w:val="nil"/>
            </w:tcBorders>
            <w:shd w:val="clear" w:color="DDEBF7" w:fill="DDEBF7"/>
            <w:hideMark/>
          </w:tcPr>
          <w:p w14:paraId="62EC8F01"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2836F5E7" w14:textId="77777777" w:rsidR="00D357BE" w:rsidRDefault="00D357BE">
            <w:pPr>
              <w:rPr>
                <w:rFonts w:ascii="Calibri" w:hAnsi="Calibri" w:cs="Calibri"/>
                <w:color w:val="000000"/>
                <w:sz w:val="22"/>
                <w:szCs w:val="22"/>
              </w:rPr>
            </w:pPr>
            <w:r>
              <w:rPr>
                <w:rFonts w:ascii="Calibri" w:hAnsi="Calibri" w:cs="Calibri"/>
                <w:color w:val="000000"/>
                <w:sz w:val="22"/>
                <w:szCs w:val="22"/>
              </w:rPr>
              <w:t>Logout</w:t>
            </w:r>
          </w:p>
        </w:tc>
        <w:tc>
          <w:tcPr>
            <w:tcW w:w="1400" w:type="dxa"/>
            <w:tcBorders>
              <w:top w:val="single" w:sz="4" w:space="0" w:color="9BC2E6"/>
              <w:left w:val="nil"/>
              <w:bottom w:val="single" w:sz="4" w:space="0" w:color="9BC2E6"/>
              <w:right w:val="nil"/>
            </w:tcBorders>
            <w:shd w:val="clear" w:color="DDEBF7" w:fill="DDEBF7"/>
            <w:hideMark/>
          </w:tcPr>
          <w:p w14:paraId="5F845EE8" w14:textId="77777777" w:rsidR="00D357BE" w:rsidRDefault="00D357BE">
            <w:pPr>
              <w:rPr>
                <w:rFonts w:ascii="Calibri" w:hAnsi="Calibri" w:cs="Calibri"/>
                <w:color w:val="000000"/>
                <w:sz w:val="22"/>
                <w:szCs w:val="22"/>
              </w:rPr>
            </w:pPr>
            <w:r>
              <w:rPr>
                <w:rFonts w:ascii="Calibri" w:hAnsi="Calibri" w:cs="Calibri"/>
                <w:color w:val="000000"/>
                <w:sz w:val="22"/>
                <w:szCs w:val="22"/>
              </w:rPr>
              <w:t>Logout</w:t>
            </w:r>
          </w:p>
        </w:tc>
        <w:tc>
          <w:tcPr>
            <w:tcW w:w="3740" w:type="dxa"/>
            <w:tcBorders>
              <w:top w:val="single" w:sz="4" w:space="0" w:color="9BC2E6"/>
              <w:left w:val="nil"/>
              <w:bottom w:val="single" w:sz="4" w:space="0" w:color="9BC2E6"/>
              <w:right w:val="nil"/>
            </w:tcBorders>
            <w:shd w:val="clear" w:color="DDEBF7" w:fill="DDEBF7"/>
            <w:hideMark/>
          </w:tcPr>
          <w:p w14:paraId="7439C8C3" w14:textId="77777777" w:rsidR="00D357BE" w:rsidRDefault="00D357BE">
            <w:pPr>
              <w:rPr>
                <w:rFonts w:ascii="Calibri" w:hAnsi="Calibri" w:cs="Calibri"/>
                <w:color w:val="000000"/>
                <w:sz w:val="22"/>
                <w:szCs w:val="22"/>
              </w:rPr>
            </w:pPr>
            <w:r>
              <w:rPr>
                <w:rFonts w:ascii="Calibri" w:hAnsi="Calibri" w:cs="Calibri"/>
                <w:color w:val="000000"/>
                <w:sz w:val="22"/>
                <w:szCs w:val="22"/>
              </w:rPr>
              <w:t>1. While logged in, open the user action menu from the top banner</w:t>
            </w:r>
            <w:r>
              <w:rPr>
                <w:rFonts w:ascii="Calibri" w:hAnsi="Calibri" w:cs="Calibri"/>
                <w:color w:val="000000"/>
                <w:sz w:val="22"/>
                <w:szCs w:val="22"/>
              </w:rPr>
              <w:br/>
              <w:t>2. Select Logout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7D7E2EA" w14:textId="77777777" w:rsidR="00D357BE" w:rsidRDefault="00D357BE">
            <w:pPr>
              <w:rPr>
                <w:rFonts w:ascii="Calibri" w:hAnsi="Calibri" w:cs="Calibri"/>
                <w:color w:val="000000"/>
                <w:sz w:val="22"/>
                <w:szCs w:val="22"/>
              </w:rPr>
            </w:pPr>
            <w:r>
              <w:rPr>
                <w:rFonts w:ascii="Calibri" w:hAnsi="Calibri" w:cs="Calibri"/>
                <w:color w:val="000000"/>
                <w:sz w:val="22"/>
                <w:szCs w:val="22"/>
              </w:rPr>
              <w:t>1. User is logged out</w:t>
            </w:r>
            <w:r>
              <w:rPr>
                <w:rFonts w:ascii="Calibri" w:hAnsi="Calibri" w:cs="Calibri"/>
                <w:color w:val="000000"/>
                <w:sz w:val="22"/>
                <w:szCs w:val="22"/>
              </w:rPr>
              <w:br/>
              <w:t>2. User is returned to homepage</w:t>
            </w:r>
            <w:r>
              <w:rPr>
                <w:rFonts w:ascii="Calibri" w:hAnsi="Calibri" w:cs="Calibri"/>
                <w:color w:val="000000"/>
                <w:sz w:val="22"/>
                <w:szCs w:val="22"/>
              </w:rPr>
              <w:br/>
              <w:t>3. Login modal opens</w:t>
            </w:r>
            <w:r>
              <w:rPr>
                <w:rFonts w:ascii="Calibri" w:hAnsi="Calibri" w:cs="Calibri"/>
                <w:color w:val="000000"/>
                <w:sz w:val="22"/>
                <w:szCs w:val="22"/>
              </w:rPr>
              <w:br/>
              <w:t>4. User is unable to access other areas of the application</w:t>
            </w:r>
          </w:p>
        </w:tc>
      </w:tr>
      <w:tr w:rsidR="00D357BE" w14:paraId="55960549" w14:textId="77777777" w:rsidTr="00D357BE">
        <w:trPr>
          <w:trHeight w:val="3000"/>
        </w:trPr>
        <w:tc>
          <w:tcPr>
            <w:tcW w:w="420" w:type="dxa"/>
            <w:tcBorders>
              <w:top w:val="single" w:sz="4" w:space="0" w:color="9BC2E6"/>
              <w:left w:val="single" w:sz="4" w:space="0" w:color="9BC2E6"/>
              <w:bottom w:val="single" w:sz="4" w:space="0" w:color="9BC2E6"/>
              <w:right w:val="nil"/>
            </w:tcBorders>
            <w:shd w:val="clear" w:color="auto" w:fill="auto"/>
            <w:noWrap/>
            <w:hideMark/>
          </w:tcPr>
          <w:p w14:paraId="228EB4C7"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12</w:t>
            </w:r>
          </w:p>
        </w:tc>
        <w:tc>
          <w:tcPr>
            <w:tcW w:w="1580" w:type="dxa"/>
            <w:tcBorders>
              <w:top w:val="single" w:sz="4" w:space="0" w:color="9BC2E6"/>
              <w:left w:val="nil"/>
              <w:bottom w:val="single" w:sz="4" w:space="0" w:color="9BC2E6"/>
              <w:right w:val="nil"/>
            </w:tcBorders>
            <w:shd w:val="clear" w:color="auto" w:fill="auto"/>
            <w:hideMark/>
          </w:tcPr>
          <w:p w14:paraId="57BA0DE2"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auto" w:fill="auto"/>
            <w:hideMark/>
          </w:tcPr>
          <w:p w14:paraId="17B37DE8" w14:textId="77777777" w:rsidR="00D357BE" w:rsidRDefault="00D357BE">
            <w:pPr>
              <w:rPr>
                <w:rFonts w:ascii="Calibri" w:hAnsi="Calibri" w:cs="Calibri"/>
                <w:color w:val="000000"/>
                <w:sz w:val="22"/>
                <w:szCs w:val="22"/>
              </w:rPr>
            </w:pPr>
            <w:r>
              <w:rPr>
                <w:rFonts w:ascii="Calibri" w:hAnsi="Calibri" w:cs="Calibri"/>
                <w:color w:val="000000"/>
                <w:sz w:val="22"/>
                <w:szCs w:val="22"/>
              </w:rPr>
              <w:t>Change Password</w:t>
            </w:r>
          </w:p>
        </w:tc>
        <w:tc>
          <w:tcPr>
            <w:tcW w:w="1400" w:type="dxa"/>
            <w:tcBorders>
              <w:top w:val="single" w:sz="4" w:space="0" w:color="9BC2E6"/>
              <w:left w:val="nil"/>
              <w:bottom w:val="single" w:sz="4" w:space="0" w:color="9BC2E6"/>
              <w:right w:val="nil"/>
            </w:tcBorders>
            <w:shd w:val="clear" w:color="auto" w:fill="auto"/>
            <w:hideMark/>
          </w:tcPr>
          <w:p w14:paraId="5BF1E8D9" w14:textId="77777777" w:rsidR="00D357BE" w:rsidRDefault="00D357BE">
            <w:pPr>
              <w:rPr>
                <w:rFonts w:ascii="Calibri" w:hAnsi="Calibri" w:cs="Calibri"/>
                <w:color w:val="000000"/>
                <w:sz w:val="22"/>
                <w:szCs w:val="22"/>
              </w:rPr>
            </w:pPr>
            <w:r>
              <w:rPr>
                <w:rFonts w:ascii="Calibri" w:hAnsi="Calibri" w:cs="Calibri"/>
                <w:color w:val="000000"/>
                <w:sz w:val="22"/>
                <w:szCs w:val="22"/>
              </w:rPr>
              <w:t>Data Validation</w:t>
            </w:r>
          </w:p>
        </w:tc>
        <w:tc>
          <w:tcPr>
            <w:tcW w:w="3740" w:type="dxa"/>
            <w:tcBorders>
              <w:top w:val="single" w:sz="4" w:space="0" w:color="9BC2E6"/>
              <w:left w:val="nil"/>
              <w:bottom w:val="single" w:sz="4" w:space="0" w:color="9BC2E6"/>
              <w:right w:val="nil"/>
            </w:tcBorders>
            <w:shd w:val="clear" w:color="auto" w:fill="auto"/>
            <w:hideMark/>
          </w:tcPr>
          <w:p w14:paraId="6A7EB62E" w14:textId="77777777" w:rsidR="00D357BE" w:rsidRDefault="00D357BE">
            <w:pPr>
              <w:rPr>
                <w:rFonts w:ascii="Calibri" w:hAnsi="Calibri" w:cs="Calibri"/>
                <w:color w:val="000000"/>
                <w:sz w:val="22"/>
                <w:szCs w:val="22"/>
              </w:rPr>
            </w:pPr>
            <w:r>
              <w:rPr>
                <w:rFonts w:ascii="Calibri" w:hAnsi="Calibri" w:cs="Calibri"/>
                <w:color w:val="000000"/>
                <w:sz w:val="22"/>
                <w:szCs w:val="22"/>
              </w:rPr>
              <w:t>1. While logged in, open the user action menu from the top banner</w:t>
            </w:r>
            <w:r>
              <w:rPr>
                <w:rFonts w:ascii="Calibri" w:hAnsi="Calibri" w:cs="Calibri"/>
                <w:color w:val="000000"/>
                <w:sz w:val="22"/>
                <w:szCs w:val="22"/>
              </w:rPr>
              <w:br/>
              <w:t>2. Select Change Password</w:t>
            </w:r>
            <w:r>
              <w:rPr>
                <w:rFonts w:ascii="Calibri" w:hAnsi="Calibri" w:cs="Calibri"/>
                <w:color w:val="000000"/>
                <w:sz w:val="22"/>
                <w:szCs w:val="22"/>
              </w:rPr>
              <w:br/>
              <w:t>3. Enter blank Current Password</w:t>
            </w:r>
            <w:r>
              <w:rPr>
                <w:rFonts w:ascii="Calibri" w:hAnsi="Calibri" w:cs="Calibri"/>
                <w:color w:val="000000"/>
                <w:sz w:val="22"/>
                <w:szCs w:val="22"/>
              </w:rPr>
              <w:br/>
              <w:t>4. Enter valid New Password</w:t>
            </w:r>
            <w:r>
              <w:rPr>
                <w:rFonts w:ascii="Calibri" w:hAnsi="Calibri" w:cs="Calibri"/>
                <w:color w:val="000000"/>
                <w:sz w:val="22"/>
                <w:szCs w:val="22"/>
              </w:rPr>
              <w:br/>
              <w:t>5. Attempt to submit</w:t>
            </w:r>
            <w:r>
              <w:rPr>
                <w:rFonts w:ascii="Calibri" w:hAnsi="Calibri" w:cs="Calibri"/>
                <w:color w:val="000000"/>
                <w:sz w:val="22"/>
                <w:szCs w:val="22"/>
              </w:rPr>
              <w:br/>
              <w:t>6. Repeat with invalid Current Password</w:t>
            </w:r>
            <w:r>
              <w:rPr>
                <w:rFonts w:ascii="Calibri" w:hAnsi="Calibri" w:cs="Calibri"/>
                <w:color w:val="000000"/>
                <w:sz w:val="22"/>
                <w:szCs w:val="22"/>
              </w:rPr>
              <w:br/>
              <w:t>7. Repeat with blank New Password</w:t>
            </w:r>
            <w:r>
              <w:rPr>
                <w:rFonts w:ascii="Calibri" w:hAnsi="Calibri" w:cs="Calibri"/>
                <w:color w:val="000000"/>
                <w:sz w:val="22"/>
                <w:szCs w:val="22"/>
              </w:rPr>
              <w:br/>
              <w:t>8. Repeat with invalid New Password</w:t>
            </w:r>
          </w:p>
        </w:tc>
        <w:tc>
          <w:tcPr>
            <w:tcW w:w="3740" w:type="dxa"/>
            <w:tcBorders>
              <w:top w:val="single" w:sz="4" w:space="0" w:color="9BC2E6"/>
              <w:left w:val="nil"/>
              <w:bottom w:val="single" w:sz="4" w:space="0" w:color="9BC2E6"/>
              <w:right w:val="single" w:sz="4" w:space="0" w:color="9BC2E6"/>
            </w:tcBorders>
            <w:shd w:val="clear" w:color="auto" w:fill="auto"/>
            <w:hideMark/>
          </w:tcPr>
          <w:p w14:paraId="1A1FEB63" w14:textId="77777777" w:rsidR="00D357BE" w:rsidRDefault="00D357BE">
            <w:pPr>
              <w:rPr>
                <w:rFonts w:ascii="Calibri" w:hAnsi="Calibri" w:cs="Calibri"/>
                <w:color w:val="000000"/>
                <w:sz w:val="22"/>
                <w:szCs w:val="22"/>
              </w:rPr>
            </w:pPr>
            <w:r>
              <w:rPr>
                <w:rFonts w:ascii="Calibri" w:hAnsi="Calibri" w:cs="Calibri"/>
                <w:color w:val="000000"/>
                <w:sz w:val="22"/>
                <w:szCs w:val="22"/>
              </w:rPr>
              <w:t>1. Password is not updated</w:t>
            </w:r>
            <w:r>
              <w:rPr>
                <w:rFonts w:ascii="Calibri" w:hAnsi="Calibri" w:cs="Calibri"/>
                <w:color w:val="000000"/>
                <w:sz w:val="22"/>
                <w:szCs w:val="22"/>
              </w:rPr>
              <w:br/>
              <w:t>2. Change Password modal remains open</w:t>
            </w:r>
            <w:r>
              <w:rPr>
                <w:rFonts w:ascii="Calibri" w:hAnsi="Calibri" w:cs="Calibri"/>
                <w:color w:val="000000"/>
                <w:sz w:val="22"/>
                <w:szCs w:val="22"/>
              </w:rPr>
              <w:br/>
              <w:t>3. Entered data persists</w:t>
            </w:r>
            <w:r>
              <w:rPr>
                <w:rFonts w:ascii="Calibri" w:hAnsi="Calibri" w:cs="Calibri"/>
                <w:color w:val="000000"/>
                <w:sz w:val="22"/>
                <w:szCs w:val="22"/>
              </w:rPr>
              <w:br/>
              <w:t>4. Validation text is displayed for invalid field</w:t>
            </w:r>
          </w:p>
        </w:tc>
      </w:tr>
      <w:tr w:rsidR="00D357BE" w14:paraId="3FD8AF97"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755B6E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13</w:t>
            </w:r>
          </w:p>
        </w:tc>
        <w:tc>
          <w:tcPr>
            <w:tcW w:w="1580" w:type="dxa"/>
            <w:tcBorders>
              <w:top w:val="single" w:sz="4" w:space="0" w:color="9BC2E6"/>
              <w:left w:val="nil"/>
              <w:bottom w:val="single" w:sz="4" w:space="0" w:color="9BC2E6"/>
              <w:right w:val="nil"/>
            </w:tcBorders>
            <w:shd w:val="clear" w:color="DDEBF7" w:fill="DDEBF7"/>
            <w:hideMark/>
          </w:tcPr>
          <w:p w14:paraId="2E57BA81" w14:textId="77777777" w:rsidR="00D357BE" w:rsidRDefault="00D357BE">
            <w:pPr>
              <w:rPr>
                <w:rFonts w:ascii="Calibri" w:hAnsi="Calibri" w:cs="Calibri"/>
                <w:color w:val="000000"/>
                <w:sz w:val="22"/>
                <w:szCs w:val="22"/>
              </w:rPr>
            </w:pPr>
            <w:r>
              <w:rPr>
                <w:rFonts w:ascii="Calibri" w:hAnsi="Calibri" w:cs="Calibri"/>
                <w:color w:val="000000"/>
                <w:sz w:val="22"/>
                <w:szCs w:val="22"/>
              </w:rPr>
              <w:t>User Account</w:t>
            </w:r>
          </w:p>
        </w:tc>
        <w:tc>
          <w:tcPr>
            <w:tcW w:w="1680" w:type="dxa"/>
            <w:tcBorders>
              <w:top w:val="single" w:sz="4" w:space="0" w:color="9BC2E6"/>
              <w:left w:val="nil"/>
              <w:bottom w:val="single" w:sz="4" w:space="0" w:color="9BC2E6"/>
              <w:right w:val="nil"/>
            </w:tcBorders>
            <w:shd w:val="clear" w:color="DDEBF7" w:fill="DDEBF7"/>
            <w:hideMark/>
          </w:tcPr>
          <w:p w14:paraId="769AAC05" w14:textId="77777777" w:rsidR="00D357BE" w:rsidRDefault="00D357BE">
            <w:pPr>
              <w:rPr>
                <w:rFonts w:ascii="Calibri" w:hAnsi="Calibri" w:cs="Calibri"/>
                <w:color w:val="000000"/>
                <w:sz w:val="22"/>
                <w:szCs w:val="22"/>
              </w:rPr>
            </w:pPr>
            <w:r>
              <w:rPr>
                <w:rFonts w:ascii="Calibri" w:hAnsi="Calibri" w:cs="Calibri"/>
                <w:color w:val="000000"/>
                <w:sz w:val="22"/>
                <w:szCs w:val="22"/>
              </w:rPr>
              <w:t>Change Password</w:t>
            </w:r>
          </w:p>
        </w:tc>
        <w:tc>
          <w:tcPr>
            <w:tcW w:w="1400" w:type="dxa"/>
            <w:tcBorders>
              <w:top w:val="single" w:sz="4" w:space="0" w:color="9BC2E6"/>
              <w:left w:val="nil"/>
              <w:bottom w:val="single" w:sz="4" w:space="0" w:color="9BC2E6"/>
              <w:right w:val="nil"/>
            </w:tcBorders>
            <w:shd w:val="clear" w:color="DDEBF7" w:fill="DDEBF7"/>
            <w:hideMark/>
          </w:tcPr>
          <w:p w14:paraId="26C62EC2" w14:textId="77777777" w:rsidR="00D357BE" w:rsidRDefault="00D357BE">
            <w:pPr>
              <w:rPr>
                <w:rFonts w:ascii="Calibri" w:hAnsi="Calibri" w:cs="Calibri"/>
                <w:color w:val="000000"/>
                <w:sz w:val="22"/>
                <w:szCs w:val="22"/>
              </w:rPr>
            </w:pPr>
            <w:r>
              <w:rPr>
                <w:rFonts w:ascii="Calibri" w:hAnsi="Calibri" w:cs="Calibri"/>
                <w:color w:val="000000"/>
                <w:sz w:val="22"/>
                <w:szCs w:val="22"/>
              </w:rPr>
              <w:t>Change Password</w:t>
            </w:r>
          </w:p>
        </w:tc>
        <w:tc>
          <w:tcPr>
            <w:tcW w:w="3740" w:type="dxa"/>
            <w:tcBorders>
              <w:top w:val="single" w:sz="4" w:space="0" w:color="9BC2E6"/>
              <w:left w:val="nil"/>
              <w:bottom w:val="single" w:sz="4" w:space="0" w:color="9BC2E6"/>
              <w:right w:val="nil"/>
            </w:tcBorders>
            <w:shd w:val="clear" w:color="DDEBF7" w:fill="DDEBF7"/>
            <w:hideMark/>
          </w:tcPr>
          <w:p w14:paraId="1BFC9488" w14:textId="77777777" w:rsidR="00D357BE" w:rsidRDefault="00D357BE">
            <w:pPr>
              <w:rPr>
                <w:rFonts w:ascii="Calibri" w:hAnsi="Calibri" w:cs="Calibri"/>
                <w:color w:val="000000"/>
                <w:sz w:val="22"/>
                <w:szCs w:val="22"/>
              </w:rPr>
            </w:pPr>
            <w:r>
              <w:rPr>
                <w:rFonts w:ascii="Calibri" w:hAnsi="Calibri" w:cs="Calibri"/>
                <w:color w:val="000000"/>
                <w:sz w:val="22"/>
                <w:szCs w:val="22"/>
              </w:rPr>
              <w:t>1. While logged in, open the user action menu from the top banner</w:t>
            </w:r>
            <w:r>
              <w:rPr>
                <w:rFonts w:ascii="Calibri" w:hAnsi="Calibri" w:cs="Calibri"/>
                <w:color w:val="000000"/>
                <w:sz w:val="22"/>
                <w:szCs w:val="22"/>
              </w:rPr>
              <w:br/>
              <w:t>2. Select Change Password</w:t>
            </w:r>
            <w:r>
              <w:rPr>
                <w:rFonts w:ascii="Calibri" w:hAnsi="Calibri" w:cs="Calibri"/>
                <w:color w:val="000000"/>
                <w:sz w:val="22"/>
                <w:szCs w:val="22"/>
              </w:rPr>
              <w:br/>
              <w:t>3. Enter valid Current Password</w:t>
            </w:r>
            <w:r>
              <w:rPr>
                <w:rFonts w:ascii="Calibri" w:hAnsi="Calibri" w:cs="Calibri"/>
                <w:color w:val="000000"/>
                <w:sz w:val="22"/>
                <w:szCs w:val="22"/>
              </w:rPr>
              <w:br/>
              <w:t>4. Enter valid New Password</w:t>
            </w:r>
            <w:r>
              <w:rPr>
                <w:rFonts w:ascii="Calibri" w:hAnsi="Calibri" w:cs="Calibri"/>
                <w:color w:val="000000"/>
                <w:sz w:val="22"/>
                <w:szCs w:val="22"/>
              </w:rPr>
              <w:br/>
              <w:t>5. Submit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3DAE6E5" w14:textId="77777777" w:rsidR="00D357BE" w:rsidRDefault="00D357BE">
            <w:pPr>
              <w:rPr>
                <w:rFonts w:ascii="Calibri" w:hAnsi="Calibri" w:cs="Calibri"/>
                <w:color w:val="000000"/>
                <w:sz w:val="22"/>
                <w:szCs w:val="22"/>
              </w:rPr>
            </w:pPr>
            <w:r>
              <w:rPr>
                <w:rFonts w:ascii="Calibri" w:hAnsi="Calibri" w:cs="Calibri"/>
                <w:color w:val="000000"/>
                <w:sz w:val="22"/>
                <w:szCs w:val="22"/>
              </w:rPr>
              <w:t>1. Password is updated</w:t>
            </w:r>
            <w:r>
              <w:rPr>
                <w:rFonts w:ascii="Calibri" w:hAnsi="Calibri" w:cs="Calibri"/>
                <w:color w:val="000000"/>
                <w:sz w:val="22"/>
                <w:szCs w:val="22"/>
              </w:rPr>
              <w:br/>
              <w:t>2. Database record is updated</w:t>
            </w:r>
            <w:r>
              <w:rPr>
                <w:rFonts w:ascii="Calibri" w:hAnsi="Calibri" w:cs="Calibri"/>
                <w:color w:val="000000"/>
                <w:sz w:val="22"/>
                <w:szCs w:val="22"/>
              </w:rPr>
              <w:br/>
              <w:t>3. Password change modal is closed</w:t>
            </w:r>
            <w:r>
              <w:rPr>
                <w:rFonts w:ascii="Calibri" w:hAnsi="Calibri" w:cs="Calibri"/>
                <w:color w:val="000000"/>
                <w:sz w:val="22"/>
                <w:szCs w:val="22"/>
              </w:rPr>
              <w:br/>
              <w:t>4. User remains logged in</w:t>
            </w:r>
          </w:p>
        </w:tc>
      </w:tr>
      <w:tr w:rsidR="00D357BE" w14:paraId="58BA8E1E"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auto" w:fill="auto"/>
            <w:noWrap/>
            <w:hideMark/>
          </w:tcPr>
          <w:p w14:paraId="76D509DF"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14</w:t>
            </w:r>
          </w:p>
        </w:tc>
        <w:tc>
          <w:tcPr>
            <w:tcW w:w="1580" w:type="dxa"/>
            <w:tcBorders>
              <w:top w:val="single" w:sz="4" w:space="0" w:color="9BC2E6"/>
              <w:left w:val="nil"/>
              <w:bottom w:val="single" w:sz="4" w:space="0" w:color="9BC2E6"/>
              <w:right w:val="nil"/>
            </w:tcBorders>
            <w:shd w:val="clear" w:color="auto" w:fill="auto"/>
            <w:hideMark/>
          </w:tcPr>
          <w:p w14:paraId="65E89DEE"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auto" w:fill="auto"/>
            <w:hideMark/>
          </w:tcPr>
          <w:p w14:paraId="27FF9F49" w14:textId="77777777" w:rsidR="00D357BE" w:rsidRDefault="00D357BE">
            <w:pPr>
              <w:rPr>
                <w:rFonts w:ascii="Calibri" w:hAnsi="Calibri" w:cs="Calibri"/>
                <w:color w:val="000000"/>
                <w:sz w:val="22"/>
                <w:szCs w:val="22"/>
              </w:rPr>
            </w:pPr>
            <w:r>
              <w:rPr>
                <w:rFonts w:ascii="Calibri" w:hAnsi="Calibri" w:cs="Calibri"/>
                <w:color w:val="000000"/>
                <w:sz w:val="22"/>
                <w:szCs w:val="22"/>
              </w:rPr>
              <w:t>Application Navigation</w:t>
            </w:r>
          </w:p>
        </w:tc>
        <w:tc>
          <w:tcPr>
            <w:tcW w:w="1400" w:type="dxa"/>
            <w:tcBorders>
              <w:top w:val="single" w:sz="4" w:space="0" w:color="9BC2E6"/>
              <w:left w:val="nil"/>
              <w:bottom w:val="single" w:sz="4" w:space="0" w:color="9BC2E6"/>
              <w:right w:val="nil"/>
            </w:tcBorders>
            <w:shd w:val="clear" w:color="auto" w:fill="auto"/>
            <w:hideMark/>
          </w:tcPr>
          <w:p w14:paraId="148E759C" w14:textId="77777777" w:rsidR="00D357BE" w:rsidRDefault="00D357BE">
            <w:pPr>
              <w:rPr>
                <w:rFonts w:ascii="Calibri" w:hAnsi="Calibri" w:cs="Calibri"/>
                <w:color w:val="000000"/>
                <w:sz w:val="22"/>
                <w:szCs w:val="22"/>
              </w:rPr>
            </w:pPr>
            <w:r>
              <w:rPr>
                <w:rFonts w:ascii="Calibri" w:hAnsi="Calibri" w:cs="Calibri"/>
                <w:color w:val="000000"/>
                <w:sz w:val="22"/>
                <w:szCs w:val="22"/>
              </w:rPr>
              <w:t>Navigation Drawer</w:t>
            </w:r>
          </w:p>
        </w:tc>
        <w:tc>
          <w:tcPr>
            <w:tcW w:w="3740" w:type="dxa"/>
            <w:tcBorders>
              <w:top w:val="single" w:sz="4" w:space="0" w:color="9BC2E6"/>
              <w:left w:val="nil"/>
              <w:bottom w:val="single" w:sz="4" w:space="0" w:color="9BC2E6"/>
              <w:right w:val="nil"/>
            </w:tcBorders>
            <w:shd w:val="clear" w:color="auto" w:fill="auto"/>
            <w:hideMark/>
          </w:tcPr>
          <w:p w14:paraId="38429D17"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Select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link from the navigation drawer</w:t>
            </w:r>
            <w:r>
              <w:rPr>
                <w:rFonts w:ascii="Calibri" w:hAnsi="Calibri" w:cs="Calibri"/>
                <w:color w:val="000000"/>
                <w:sz w:val="22"/>
                <w:szCs w:val="22"/>
              </w:rPr>
              <w:br/>
              <w:t>2. Repeat for My Projects</w:t>
            </w:r>
            <w:r>
              <w:rPr>
                <w:rFonts w:ascii="Calibri" w:hAnsi="Calibri" w:cs="Calibri"/>
                <w:color w:val="000000"/>
                <w:sz w:val="22"/>
                <w:szCs w:val="22"/>
              </w:rPr>
              <w:br/>
              <w:t>3. Repeat for Search</w:t>
            </w:r>
            <w:r>
              <w:rPr>
                <w:rFonts w:ascii="Calibri" w:hAnsi="Calibri" w:cs="Calibri"/>
                <w:color w:val="000000"/>
                <w:sz w:val="22"/>
                <w:szCs w:val="22"/>
              </w:rPr>
              <w:br/>
              <w:t>4. Repeat for Create New</w:t>
            </w:r>
            <w:r>
              <w:rPr>
                <w:rFonts w:ascii="Calibri" w:hAnsi="Calibri" w:cs="Calibri"/>
                <w:color w:val="000000"/>
                <w:sz w:val="22"/>
                <w:szCs w:val="22"/>
              </w:rPr>
              <w:br/>
              <w:t>5. Repeat for Admin (with permissions)</w:t>
            </w:r>
          </w:p>
        </w:tc>
        <w:tc>
          <w:tcPr>
            <w:tcW w:w="3740" w:type="dxa"/>
            <w:tcBorders>
              <w:top w:val="single" w:sz="4" w:space="0" w:color="9BC2E6"/>
              <w:left w:val="nil"/>
              <w:bottom w:val="single" w:sz="4" w:space="0" w:color="9BC2E6"/>
              <w:right w:val="single" w:sz="4" w:space="0" w:color="9BC2E6"/>
            </w:tcBorders>
            <w:shd w:val="clear" w:color="auto" w:fill="auto"/>
            <w:hideMark/>
          </w:tcPr>
          <w:p w14:paraId="6E9156C4" w14:textId="77777777" w:rsidR="00D357BE" w:rsidRDefault="00D357BE">
            <w:pPr>
              <w:rPr>
                <w:rFonts w:ascii="Calibri" w:hAnsi="Calibri" w:cs="Calibri"/>
                <w:color w:val="000000"/>
                <w:sz w:val="22"/>
                <w:szCs w:val="22"/>
              </w:rPr>
            </w:pPr>
            <w:r>
              <w:rPr>
                <w:rFonts w:ascii="Calibri" w:hAnsi="Calibri" w:cs="Calibri"/>
                <w:color w:val="000000"/>
                <w:sz w:val="22"/>
                <w:szCs w:val="22"/>
              </w:rPr>
              <w:t>1. Corresponding application page is displayed</w:t>
            </w:r>
            <w:r>
              <w:rPr>
                <w:rFonts w:ascii="Calibri" w:hAnsi="Calibri" w:cs="Calibri"/>
                <w:color w:val="000000"/>
                <w:sz w:val="22"/>
                <w:szCs w:val="22"/>
              </w:rPr>
              <w:br/>
              <w:t>2. Selection is indicated in navigation drawer with blue marker</w:t>
            </w:r>
          </w:p>
        </w:tc>
      </w:tr>
    </w:tbl>
    <w:p w14:paraId="49CF85D5" w14:textId="46FA0F28" w:rsidR="00D357BE" w:rsidRDefault="00D357BE" w:rsidP="0018338F"/>
    <w:tbl>
      <w:tblPr>
        <w:tblW w:w="12560" w:type="dxa"/>
        <w:tblLook w:val="04A0" w:firstRow="1" w:lastRow="0" w:firstColumn="1" w:lastColumn="0" w:noHBand="0" w:noVBand="1"/>
      </w:tblPr>
      <w:tblGrid>
        <w:gridCol w:w="440"/>
        <w:gridCol w:w="1578"/>
        <w:gridCol w:w="1679"/>
        <w:gridCol w:w="1399"/>
        <w:gridCol w:w="3732"/>
        <w:gridCol w:w="3732"/>
      </w:tblGrid>
      <w:tr w:rsidR="00D357BE" w14:paraId="5CF8B017"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4FDF191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3CD2BD4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7BB44DE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4F1D22C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2BCB3AE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2EA076C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42D959F7"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B88445C"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15</w:t>
            </w:r>
          </w:p>
        </w:tc>
        <w:tc>
          <w:tcPr>
            <w:tcW w:w="1580" w:type="dxa"/>
            <w:tcBorders>
              <w:top w:val="single" w:sz="4" w:space="0" w:color="9BC2E6"/>
              <w:left w:val="nil"/>
              <w:bottom w:val="single" w:sz="4" w:space="0" w:color="9BC2E6"/>
              <w:right w:val="nil"/>
            </w:tcBorders>
            <w:shd w:val="clear" w:color="DDEBF7" w:fill="DDEBF7"/>
            <w:hideMark/>
          </w:tcPr>
          <w:p w14:paraId="45B36DBD"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0F85D038" w14:textId="77777777" w:rsidR="00D357BE" w:rsidRDefault="00D357BE">
            <w:pPr>
              <w:rPr>
                <w:rFonts w:ascii="Calibri" w:hAnsi="Calibri" w:cs="Calibri"/>
                <w:color w:val="000000"/>
                <w:sz w:val="22"/>
                <w:szCs w:val="22"/>
              </w:rPr>
            </w:pPr>
            <w:r>
              <w:rPr>
                <w:rFonts w:ascii="Calibri" w:hAnsi="Calibri" w:cs="Calibri"/>
                <w:color w:val="000000"/>
                <w:sz w:val="22"/>
                <w:szCs w:val="22"/>
              </w:rPr>
              <w:t>Application Navigation</w:t>
            </w:r>
          </w:p>
        </w:tc>
        <w:tc>
          <w:tcPr>
            <w:tcW w:w="1400" w:type="dxa"/>
            <w:tcBorders>
              <w:top w:val="single" w:sz="4" w:space="0" w:color="9BC2E6"/>
              <w:left w:val="nil"/>
              <w:bottom w:val="single" w:sz="4" w:space="0" w:color="9BC2E6"/>
              <w:right w:val="nil"/>
            </w:tcBorders>
            <w:shd w:val="clear" w:color="DDEBF7" w:fill="DDEBF7"/>
            <w:hideMark/>
          </w:tcPr>
          <w:p w14:paraId="1B919EAE" w14:textId="77777777" w:rsidR="00D357BE" w:rsidRDefault="00D357BE">
            <w:pPr>
              <w:rPr>
                <w:rFonts w:ascii="Calibri" w:hAnsi="Calibri" w:cs="Calibri"/>
                <w:color w:val="000000"/>
                <w:sz w:val="22"/>
                <w:szCs w:val="22"/>
              </w:rPr>
            </w:pPr>
            <w:r>
              <w:rPr>
                <w:rFonts w:ascii="Calibri" w:hAnsi="Calibri" w:cs="Calibri"/>
                <w:color w:val="000000"/>
                <w:sz w:val="22"/>
                <w:szCs w:val="22"/>
              </w:rPr>
              <w:t>Home Link</w:t>
            </w:r>
          </w:p>
        </w:tc>
        <w:tc>
          <w:tcPr>
            <w:tcW w:w="3740" w:type="dxa"/>
            <w:tcBorders>
              <w:top w:val="single" w:sz="4" w:space="0" w:color="9BC2E6"/>
              <w:left w:val="nil"/>
              <w:bottom w:val="single" w:sz="4" w:space="0" w:color="9BC2E6"/>
              <w:right w:val="nil"/>
            </w:tcBorders>
            <w:shd w:val="clear" w:color="DDEBF7" w:fill="DDEBF7"/>
            <w:hideMark/>
          </w:tcPr>
          <w:p w14:paraId="3C8144BD" w14:textId="77777777" w:rsidR="00D357BE" w:rsidRDefault="00D357BE">
            <w:pPr>
              <w:rPr>
                <w:rFonts w:ascii="Calibri" w:hAnsi="Calibri" w:cs="Calibri"/>
                <w:color w:val="000000"/>
                <w:sz w:val="22"/>
                <w:szCs w:val="22"/>
              </w:rPr>
            </w:pPr>
            <w:r>
              <w:rPr>
                <w:rFonts w:ascii="Calibri" w:hAnsi="Calibri" w:cs="Calibri"/>
                <w:color w:val="000000"/>
                <w:sz w:val="22"/>
                <w:szCs w:val="22"/>
              </w:rPr>
              <w:t>1. From any page in the main application other than the home page, select the Project Manager logo in the left of the top banner</w:t>
            </w:r>
            <w:r>
              <w:rPr>
                <w:rFonts w:ascii="Calibri" w:hAnsi="Calibri" w:cs="Calibri"/>
                <w:color w:val="000000"/>
                <w:sz w:val="22"/>
                <w:szCs w:val="22"/>
              </w:rPr>
              <w:br/>
              <w:t>2. Repeat from any page within the context of a Project</w:t>
            </w:r>
            <w:r>
              <w:rPr>
                <w:rFonts w:ascii="Calibri" w:hAnsi="Calibri" w:cs="Calibri"/>
                <w:color w:val="000000"/>
                <w:sz w:val="22"/>
                <w:szCs w:val="22"/>
              </w:rPr>
              <w:br/>
              <w:t xml:space="preserve">3. Repeat from any page </w:t>
            </w:r>
            <w:proofErr w:type="gramStart"/>
            <w:r>
              <w:rPr>
                <w:rFonts w:ascii="Calibri" w:hAnsi="Calibri" w:cs="Calibri"/>
                <w:color w:val="000000"/>
                <w:sz w:val="22"/>
                <w:szCs w:val="22"/>
              </w:rPr>
              <w:t>within  the</w:t>
            </w:r>
            <w:proofErr w:type="gramEnd"/>
            <w:r>
              <w:rPr>
                <w:rFonts w:ascii="Calibri" w:hAnsi="Calibri" w:cs="Calibri"/>
                <w:color w:val="000000"/>
                <w:sz w:val="22"/>
                <w:szCs w:val="22"/>
              </w:rPr>
              <w:t xml:space="preserve"> context of a File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636E418" w14:textId="77777777" w:rsidR="00D357BE" w:rsidRDefault="00D357BE">
            <w:pPr>
              <w:rPr>
                <w:rFonts w:ascii="Calibri" w:hAnsi="Calibri" w:cs="Calibri"/>
                <w:color w:val="000000"/>
                <w:sz w:val="22"/>
                <w:szCs w:val="22"/>
              </w:rPr>
            </w:pPr>
            <w:r>
              <w:rPr>
                <w:rFonts w:ascii="Calibri" w:hAnsi="Calibri" w:cs="Calibri"/>
                <w:color w:val="000000"/>
                <w:sz w:val="22"/>
                <w:szCs w:val="22"/>
              </w:rPr>
              <w:t>1. User is returned to the home page (All Projects)</w:t>
            </w:r>
            <w:r>
              <w:rPr>
                <w:rFonts w:ascii="Calibri" w:hAnsi="Calibri" w:cs="Calibri"/>
                <w:color w:val="000000"/>
                <w:sz w:val="22"/>
                <w:szCs w:val="22"/>
              </w:rPr>
              <w:br/>
              <w:t>2. The menu drawer is updated to reflect the context of the main application</w:t>
            </w:r>
            <w:r>
              <w:rPr>
                <w:rFonts w:ascii="Calibri" w:hAnsi="Calibri" w:cs="Calibri"/>
                <w:color w:val="000000"/>
                <w:sz w:val="22"/>
                <w:szCs w:val="22"/>
              </w:rPr>
              <w:br/>
              <w:t xml:space="preserve">3. The active menu drawer selection reflects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page</w:t>
            </w:r>
          </w:p>
        </w:tc>
      </w:tr>
      <w:tr w:rsidR="00D357BE" w14:paraId="01E50B39"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auto" w:fill="auto"/>
            <w:noWrap/>
            <w:hideMark/>
          </w:tcPr>
          <w:p w14:paraId="275D2C21"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16</w:t>
            </w:r>
          </w:p>
        </w:tc>
        <w:tc>
          <w:tcPr>
            <w:tcW w:w="1580" w:type="dxa"/>
            <w:tcBorders>
              <w:top w:val="single" w:sz="4" w:space="0" w:color="9BC2E6"/>
              <w:left w:val="nil"/>
              <w:bottom w:val="single" w:sz="4" w:space="0" w:color="9BC2E6"/>
              <w:right w:val="nil"/>
            </w:tcBorders>
            <w:shd w:val="clear" w:color="auto" w:fill="auto"/>
            <w:hideMark/>
          </w:tcPr>
          <w:p w14:paraId="3C72A7D5"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auto" w:fill="auto"/>
            <w:hideMark/>
          </w:tcPr>
          <w:p w14:paraId="159D78EA" w14:textId="77777777" w:rsidR="00D357BE" w:rsidRDefault="00D357BE">
            <w:pPr>
              <w:rPr>
                <w:rFonts w:ascii="Calibri" w:hAnsi="Calibri" w:cs="Calibri"/>
                <w:color w:val="000000"/>
                <w:sz w:val="22"/>
                <w:szCs w:val="22"/>
              </w:rPr>
            </w:pPr>
            <w:r>
              <w:rPr>
                <w:rFonts w:ascii="Calibri" w:hAnsi="Calibri" w:cs="Calibri"/>
                <w:color w:val="000000"/>
                <w:sz w:val="22"/>
                <w:szCs w:val="22"/>
              </w:rPr>
              <w:t>Application Navigation</w:t>
            </w:r>
          </w:p>
        </w:tc>
        <w:tc>
          <w:tcPr>
            <w:tcW w:w="1400" w:type="dxa"/>
            <w:tcBorders>
              <w:top w:val="single" w:sz="4" w:space="0" w:color="9BC2E6"/>
              <w:left w:val="nil"/>
              <w:bottom w:val="single" w:sz="4" w:space="0" w:color="9BC2E6"/>
              <w:right w:val="nil"/>
            </w:tcBorders>
            <w:shd w:val="clear" w:color="auto" w:fill="auto"/>
            <w:hideMark/>
          </w:tcPr>
          <w:p w14:paraId="55345703" w14:textId="77777777" w:rsidR="00D357BE" w:rsidRDefault="00D357BE">
            <w:pPr>
              <w:rPr>
                <w:rFonts w:ascii="Calibri" w:hAnsi="Calibri" w:cs="Calibri"/>
                <w:color w:val="000000"/>
                <w:sz w:val="22"/>
                <w:szCs w:val="22"/>
              </w:rPr>
            </w:pPr>
            <w:r>
              <w:rPr>
                <w:rFonts w:ascii="Calibri" w:hAnsi="Calibri" w:cs="Calibri"/>
                <w:color w:val="000000"/>
                <w:sz w:val="22"/>
                <w:szCs w:val="22"/>
              </w:rPr>
              <w:t>Drawer Collapse</w:t>
            </w:r>
          </w:p>
        </w:tc>
        <w:tc>
          <w:tcPr>
            <w:tcW w:w="3740" w:type="dxa"/>
            <w:tcBorders>
              <w:top w:val="single" w:sz="4" w:space="0" w:color="9BC2E6"/>
              <w:left w:val="nil"/>
              <w:bottom w:val="single" w:sz="4" w:space="0" w:color="9BC2E6"/>
              <w:right w:val="nil"/>
            </w:tcBorders>
            <w:shd w:val="clear" w:color="auto" w:fill="auto"/>
            <w:hideMark/>
          </w:tcPr>
          <w:p w14:paraId="53FAFC29" w14:textId="77777777" w:rsidR="00D357BE" w:rsidRDefault="00D357BE">
            <w:pPr>
              <w:rPr>
                <w:rFonts w:ascii="Calibri" w:hAnsi="Calibri" w:cs="Calibri"/>
                <w:color w:val="000000"/>
                <w:sz w:val="22"/>
                <w:szCs w:val="22"/>
              </w:rPr>
            </w:pPr>
            <w:r>
              <w:rPr>
                <w:rFonts w:ascii="Calibri" w:hAnsi="Calibri" w:cs="Calibri"/>
                <w:color w:val="000000"/>
                <w:sz w:val="22"/>
                <w:szCs w:val="22"/>
              </w:rPr>
              <w:t>1. From any page in the main application, select the Collapse button on the navigation drawer</w:t>
            </w:r>
            <w:r>
              <w:rPr>
                <w:rFonts w:ascii="Calibri" w:hAnsi="Calibri" w:cs="Calibri"/>
                <w:color w:val="000000"/>
                <w:sz w:val="22"/>
                <w:szCs w:val="22"/>
              </w:rPr>
              <w:br/>
              <w:t>2. Navigate to each page</w:t>
            </w:r>
          </w:p>
        </w:tc>
        <w:tc>
          <w:tcPr>
            <w:tcW w:w="3740" w:type="dxa"/>
            <w:tcBorders>
              <w:top w:val="single" w:sz="4" w:space="0" w:color="9BC2E6"/>
              <w:left w:val="nil"/>
              <w:bottom w:val="single" w:sz="4" w:space="0" w:color="9BC2E6"/>
              <w:right w:val="single" w:sz="4" w:space="0" w:color="9BC2E6"/>
            </w:tcBorders>
            <w:shd w:val="clear" w:color="auto" w:fill="auto"/>
            <w:hideMark/>
          </w:tcPr>
          <w:p w14:paraId="5EA88437" w14:textId="77777777" w:rsidR="00D357BE" w:rsidRDefault="00D357BE">
            <w:pPr>
              <w:rPr>
                <w:rFonts w:ascii="Calibri" w:hAnsi="Calibri" w:cs="Calibri"/>
                <w:color w:val="000000"/>
                <w:sz w:val="22"/>
                <w:szCs w:val="22"/>
              </w:rPr>
            </w:pPr>
            <w:r>
              <w:rPr>
                <w:rFonts w:ascii="Calibri" w:hAnsi="Calibri" w:cs="Calibri"/>
                <w:color w:val="000000"/>
                <w:sz w:val="22"/>
                <w:szCs w:val="22"/>
              </w:rPr>
              <w:t>1. Navigation drawer is collapsed</w:t>
            </w:r>
            <w:r>
              <w:rPr>
                <w:rFonts w:ascii="Calibri" w:hAnsi="Calibri" w:cs="Calibri"/>
                <w:color w:val="000000"/>
                <w:sz w:val="22"/>
                <w:szCs w:val="22"/>
              </w:rPr>
              <w:br/>
              <w:t>2. Navigation text is hidden</w:t>
            </w:r>
            <w:r>
              <w:rPr>
                <w:rFonts w:ascii="Calibri" w:hAnsi="Calibri" w:cs="Calibri"/>
                <w:color w:val="000000"/>
                <w:sz w:val="22"/>
                <w:szCs w:val="22"/>
              </w:rPr>
              <w:br/>
              <w:t>3. Navigation icons remain visible</w:t>
            </w:r>
            <w:r>
              <w:rPr>
                <w:rFonts w:ascii="Calibri" w:hAnsi="Calibri" w:cs="Calibri"/>
                <w:color w:val="000000"/>
                <w:sz w:val="22"/>
                <w:szCs w:val="22"/>
              </w:rPr>
              <w:br/>
              <w:t>4. Navigation selection matches current page</w:t>
            </w:r>
          </w:p>
        </w:tc>
      </w:tr>
      <w:tr w:rsidR="00D357BE" w14:paraId="55C4D287"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AEC49FF"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17</w:t>
            </w:r>
          </w:p>
        </w:tc>
        <w:tc>
          <w:tcPr>
            <w:tcW w:w="1580" w:type="dxa"/>
            <w:tcBorders>
              <w:top w:val="single" w:sz="4" w:space="0" w:color="9BC2E6"/>
              <w:left w:val="nil"/>
              <w:bottom w:val="single" w:sz="4" w:space="0" w:color="9BC2E6"/>
              <w:right w:val="nil"/>
            </w:tcBorders>
            <w:shd w:val="clear" w:color="DDEBF7" w:fill="DDEBF7"/>
            <w:hideMark/>
          </w:tcPr>
          <w:p w14:paraId="65DF8FA2"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4C961C15" w14:textId="77777777" w:rsidR="00D357BE" w:rsidRDefault="00D357BE">
            <w:pPr>
              <w:rPr>
                <w:rFonts w:ascii="Calibri" w:hAnsi="Calibri" w:cs="Calibri"/>
                <w:color w:val="000000"/>
                <w:sz w:val="22"/>
                <w:szCs w:val="22"/>
              </w:rPr>
            </w:pPr>
            <w:r>
              <w:rPr>
                <w:rFonts w:ascii="Calibri" w:hAnsi="Calibri" w:cs="Calibri"/>
                <w:color w:val="000000"/>
                <w:sz w:val="22"/>
                <w:szCs w:val="22"/>
              </w:rPr>
              <w:t>Application Navigation</w:t>
            </w:r>
          </w:p>
        </w:tc>
        <w:tc>
          <w:tcPr>
            <w:tcW w:w="1400" w:type="dxa"/>
            <w:tcBorders>
              <w:top w:val="single" w:sz="4" w:space="0" w:color="9BC2E6"/>
              <w:left w:val="nil"/>
              <w:bottom w:val="single" w:sz="4" w:space="0" w:color="9BC2E6"/>
              <w:right w:val="nil"/>
            </w:tcBorders>
            <w:shd w:val="clear" w:color="DDEBF7" w:fill="DDEBF7"/>
            <w:hideMark/>
          </w:tcPr>
          <w:p w14:paraId="35C0307D" w14:textId="77777777" w:rsidR="00D357BE" w:rsidRDefault="00D357BE">
            <w:pPr>
              <w:rPr>
                <w:rFonts w:ascii="Calibri" w:hAnsi="Calibri" w:cs="Calibri"/>
                <w:color w:val="000000"/>
                <w:sz w:val="22"/>
                <w:szCs w:val="22"/>
              </w:rPr>
            </w:pPr>
            <w:r>
              <w:rPr>
                <w:rFonts w:ascii="Calibri" w:hAnsi="Calibri" w:cs="Calibri"/>
                <w:color w:val="000000"/>
                <w:sz w:val="22"/>
                <w:szCs w:val="22"/>
              </w:rPr>
              <w:t>Drawer Expand</w:t>
            </w:r>
          </w:p>
        </w:tc>
        <w:tc>
          <w:tcPr>
            <w:tcW w:w="3740" w:type="dxa"/>
            <w:tcBorders>
              <w:top w:val="single" w:sz="4" w:space="0" w:color="9BC2E6"/>
              <w:left w:val="nil"/>
              <w:bottom w:val="single" w:sz="4" w:space="0" w:color="9BC2E6"/>
              <w:right w:val="nil"/>
            </w:tcBorders>
            <w:shd w:val="clear" w:color="DDEBF7" w:fill="DDEBF7"/>
            <w:hideMark/>
          </w:tcPr>
          <w:p w14:paraId="2911039A" w14:textId="77777777" w:rsidR="00D357BE" w:rsidRDefault="00D357BE">
            <w:pPr>
              <w:rPr>
                <w:rFonts w:ascii="Calibri" w:hAnsi="Calibri" w:cs="Calibri"/>
                <w:color w:val="000000"/>
                <w:sz w:val="22"/>
                <w:szCs w:val="22"/>
              </w:rPr>
            </w:pPr>
            <w:r>
              <w:rPr>
                <w:rFonts w:ascii="Calibri" w:hAnsi="Calibri" w:cs="Calibri"/>
                <w:color w:val="000000"/>
                <w:sz w:val="22"/>
                <w:szCs w:val="22"/>
              </w:rPr>
              <w:t>1. From any page in the main application while the navigation drawer is collapsed, select the Collapse button on the navigation drawer</w:t>
            </w:r>
            <w:r>
              <w:rPr>
                <w:rFonts w:ascii="Calibri" w:hAnsi="Calibri" w:cs="Calibri"/>
                <w:color w:val="000000"/>
                <w:sz w:val="22"/>
                <w:szCs w:val="22"/>
              </w:rPr>
              <w:br/>
              <w:t>2. Navigate to each page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CC3FCC5" w14:textId="77777777" w:rsidR="00D357BE" w:rsidRDefault="00D357BE">
            <w:pPr>
              <w:rPr>
                <w:rFonts w:ascii="Calibri" w:hAnsi="Calibri" w:cs="Calibri"/>
                <w:color w:val="000000"/>
                <w:sz w:val="22"/>
                <w:szCs w:val="22"/>
              </w:rPr>
            </w:pPr>
            <w:r>
              <w:rPr>
                <w:rFonts w:ascii="Calibri" w:hAnsi="Calibri" w:cs="Calibri"/>
                <w:color w:val="000000"/>
                <w:sz w:val="22"/>
                <w:szCs w:val="22"/>
              </w:rPr>
              <w:t>1. Navigation drawer is expanded</w:t>
            </w:r>
            <w:r>
              <w:rPr>
                <w:rFonts w:ascii="Calibri" w:hAnsi="Calibri" w:cs="Calibri"/>
                <w:color w:val="000000"/>
                <w:sz w:val="22"/>
                <w:szCs w:val="22"/>
              </w:rPr>
              <w:br/>
              <w:t>2. Navigation text is visible</w:t>
            </w:r>
            <w:r>
              <w:rPr>
                <w:rFonts w:ascii="Calibri" w:hAnsi="Calibri" w:cs="Calibri"/>
                <w:color w:val="000000"/>
                <w:sz w:val="22"/>
                <w:szCs w:val="22"/>
              </w:rPr>
              <w:br/>
              <w:t>3. Navigation icons are visible</w:t>
            </w:r>
            <w:r>
              <w:rPr>
                <w:rFonts w:ascii="Calibri" w:hAnsi="Calibri" w:cs="Calibri"/>
                <w:color w:val="000000"/>
                <w:sz w:val="22"/>
                <w:szCs w:val="22"/>
              </w:rPr>
              <w:br/>
              <w:t>4. Navigation selection matches current page</w:t>
            </w:r>
          </w:p>
        </w:tc>
      </w:tr>
    </w:tbl>
    <w:p w14:paraId="02245989" w14:textId="7AAF1162" w:rsidR="00D357BE" w:rsidRDefault="00D357BE" w:rsidP="0018338F"/>
    <w:p w14:paraId="293AE7F8" w14:textId="53E1E93D" w:rsidR="00D357BE" w:rsidRDefault="00D357BE" w:rsidP="0018338F"/>
    <w:p w14:paraId="1CBDA254" w14:textId="320929D6" w:rsidR="00D357BE" w:rsidRDefault="00D357BE" w:rsidP="0018338F"/>
    <w:p w14:paraId="2496CEDC" w14:textId="488A98C6" w:rsidR="00D357BE" w:rsidRDefault="00D357BE" w:rsidP="0018338F"/>
    <w:p w14:paraId="0813CF61" w14:textId="7B0781D8" w:rsidR="00D357BE" w:rsidRDefault="00D357BE" w:rsidP="0018338F"/>
    <w:p w14:paraId="6A0D31DA" w14:textId="173E781A" w:rsidR="00D357BE" w:rsidRDefault="00D357BE" w:rsidP="0018338F"/>
    <w:p w14:paraId="5292333E" w14:textId="4DC4BB66" w:rsidR="00D357BE" w:rsidRDefault="00D357BE" w:rsidP="0018338F"/>
    <w:p w14:paraId="0F5604C9" w14:textId="7202467E" w:rsidR="00D357BE" w:rsidRDefault="00D357BE" w:rsidP="0018338F"/>
    <w:p w14:paraId="5C5747CF" w14:textId="1B6AA9BE" w:rsidR="00D357BE" w:rsidRDefault="00D357BE" w:rsidP="0018338F"/>
    <w:p w14:paraId="65FE93D2" w14:textId="7279C929" w:rsidR="00D357BE" w:rsidRDefault="00D357BE" w:rsidP="0018338F"/>
    <w:p w14:paraId="45271CFC" w14:textId="088FC964" w:rsidR="00D357BE" w:rsidRDefault="00D357BE" w:rsidP="0018338F"/>
    <w:tbl>
      <w:tblPr>
        <w:tblW w:w="12560" w:type="dxa"/>
        <w:tblLook w:val="04A0" w:firstRow="1" w:lastRow="0" w:firstColumn="1" w:lastColumn="0" w:noHBand="0" w:noVBand="1"/>
      </w:tblPr>
      <w:tblGrid>
        <w:gridCol w:w="440"/>
        <w:gridCol w:w="1579"/>
        <w:gridCol w:w="1678"/>
        <w:gridCol w:w="1399"/>
        <w:gridCol w:w="3732"/>
        <w:gridCol w:w="3732"/>
      </w:tblGrid>
      <w:tr w:rsidR="00D357BE" w14:paraId="63CC5221"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09B0DA9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60BF7B0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2CE0562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3556B58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5A7E797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4107D03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66E96E0C" w14:textId="77777777" w:rsidTr="00D357BE">
        <w:trPr>
          <w:trHeight w:val="4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077AF01"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18</w:t>
            </w:r>
          </w:p>
        </w:tc>
        <w:tc>
          <w:tcPr>
            <w:tcW w:w="1580" w:type="dxa"/>
            <w:tcBorders>
              <w:top w:val="single" w:sz="4" w:space="0" w:color="9BC2E6"/>
              <w:left w:val="nil"/>
              <w:bottom w:val="single" w:sz="4" w:space="0" w:color="9BC2E6"/>
              <w:right w:val="nil"/>
            </w:tcBorders>
            <w:shd w:val="clear" w:color="DDEBF7" w:fill="DDEBF7"/>
            <w:hideMark/>
          </w:tcPr>
          <w:p w14:paraId="7A818C3B"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56EDAF97" w14:textId="77777777" w:rsidR="00D357BE" w:rsidRDefault="00D357BE">
            <w:pPr>
              <w:rPr>
                <w:rFonts w:ascii="Calibri" w:hAnsi="Calibri" w:cs="Calibri"/>
                <w:color w:val="000000"/>
                <w:sz w:val="22"/>
                <w:szCs w:val="22"/>
              </w:rPr>
            </w:pPr>
            <w:r>
              <w:rPr>
                <w:rFonts w:ascii="Calibri" w:hAnsi="Calibri" w:cs="Calibri"/>
                <w:color w:val="000000"/>
                <w:sz w:val="22"/>
                <w:szCs w:val="22"/>
              </w:rPr>
              <w:t>Project Navigation</w:t>
            </w:r>
          </w:p>
        </w:tc>
        <w:tc>
          <w:tcPr>
            <w:tcW w:w="1400" w:type="dxa"/>
            <w:tcBorders>
              <w:top w:val="single" w:sz="4" w:space="0" w:color="9BC2E6"/>
              <w:left w:val="nil"/>
              <w:bottom w:val="single" w:sz="4" w:space="0" w:color="9BC2E6"/>
              <w:right w:val="nil"/>
            </w:tcBorders>
            <w:shd w:val="clear" w:color="DDEBF7" w:fill="DDEBF7"/>
            <w:hideMark/>
          </w:tcPr>
          <w:p w14:paraId="77760CF1" w14:textId="77777777" w:rsidR="00D357BE" w:rsidRDefault="00D357BE">
            <w:pPr>
              <w:rPr>
                <w:rFonts w:ascii="Calibri" w:hAnsi="Calibri" w:cs="Calibri"/>
                <w:color w:val="000000"/>
                <w:sz w:val="22"/>
                <w:szCs w:val="22"/>
              </w:rPr>
            </w:pPr>
            <w:r>
              <w:rPr>
                <w:rFonts w:ascii="Calibri" w:hAnsi="Calibri" w:cs="Calibri"/>
                <w:color w:val="000000"/>
                <w:sz w:val="22"/>
                <w:szCs w:val="22"/>
              </w:rPr>
              <w:t>Navigation Drawer</w:t>
            </w:r>
          </w:p>
        </w:tc>
        <w:tc>
          <w:tcPr>
            <w:tcW w:w="3740" w:type="dxa"/>
            <w:tcBorders>
              <w:top w:val="single" w:sz="4" w:space="0" w:color="9BC2E6"/>
              <w:left w:val="nil"/>
              <w:bottom w:val="single" w:sz="4" w:space="0" w:color="9BC2E6"/>
              <w:right w:val="nil"/>
            </w:tcBorders>
            <w:shd w:val="clear" w:color="DDEBF7" w:fill="DDEBF7"/>
            <w:hideMark/>
          </w:tcPr>
          <w:p w14:paraId="06DB78A2" w14:textId="77777777" w:rsidR="00D357BE" w:rsidRDefault="00D357BE">
            <w:pPr>
              <w:rPr>
                <w:rFonts w:ascii="Calibri" w:hAnsi="Calibri" w:cs="Calibri"/>
                <w:color w:val="000000"/>
                <w:sz w:val="22"/>
                <w:szCs w:val="22"/>
              </w:rPr>
            </w:pPr>
            <w:r>
              <w:rPr>
                <w:rFonts w:ascii="Calibri" w:hAnsi="Calibri" w:cs="Calibri"/>
                <w:color w:val="000000"/>
                <w:sz w:val="22"/>
                <w:szCs w:val="22"/>
              </w:rPr>
              <w:t>1. Drill into the context of any Project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CAF94BA" w14:textId="77777777" w:rsidR="00D357BE" w:rsidRDefault="00D357BE">
            <w:pPr>
              <w:rPr>
                <w:rFonts w:ascii="Calibri" w:hAnsi="Calibri" w:cs="Calibri"/>
                <w:color w:val="000000"/>
                <w:sz w:val="22"/>
                <w:szCs w:val="22"/>
              </w:rPr>
            </w:pPr>
            <w:r>
              <w:rPr>
                <w:rFonts w:ascii="Calibri" w:hAnsi="Calibri" w:cs="Calibri"/>
                <w:color w:val="000000"/>
                <w:sz w:val="22"/>
                <w:szCs w:val="22"/>
              </w:rPr>
              <w:t>1. Project Details page is displayed</w:t>
            </w:r>
            <w:r>
              <w:rPr>
                <w:rFonts w:ascii="Calibri" w:hAnsi="Calibri" w:cs="Calibri"/>
                <w:color w:val="000000"/>
                <w:sz w:val="22"/>
                <w:szCs w:val="22"/>
              </w:rPr>
              <w:br/>
              <w:t>2. Project Name is displayed at the top of the navigation drawer</w:t>
            </w:r>
            <w:r>
              <w:rPr>
                <w:rFonts w:ascii="Calibri" w:hAnsi="Calibri" w:cs="Calibri"/>
                <w:color w:val="000000"/>
                <w:sz w:val="22"/>
                <w:szCs w:val="22"/>
              </w:rPr>
              <w:br/>
              <w:t>3. Navigation drawer updates to match the project context</w:t>
            </w:r>
            <w:r>
              <w:rPr>
                <w:rFonts w:ascii="Calibri" w:hAnsi="Calibri" w:cs="Calibri"/>
                <w:color w:val="000000"/>
                <w:sz w:val="22"/>
                <w:szCs w:val="22"/>
              </w:rPr>
              <w:br/>
              <w:t>4. Navigation drawer includes a Details link</w:t>
            </w:r>
            <w:r>
              <w:rPr>
                <w:rFonts w:ascii="Calibri" w:hAnsi="Calibri" w:cs="Calibri"/>
                <w:color w:val="000000"/>
                <w:sz w:val="22"/>
                <w:szCs w:val="22"/>
              </w:rPr>
              <w:br/>
              <w:t>5. Navigation drawer includes a Comments link</w:t>
            </w:r>
            <w:r>
              <w:rPr>
                <w:rFonts w:ascii="Calibri" w:hAnsi="Calibri" w:cs="Calibri"/>
                <w:color w:val="000000"/>
                <w:sz w:val="22"/>
                <w:szCs w:val="22"/>
              </w:rPr>
              <w:br/>
              <w:t>6. Navigation drawer includes a Files link</w:t>
            </w:r>
            <w:r>
              <w:rPr>
                <w:rFonts w:ascii="Calibri" w:hAnsi="Calibri" w:cs="Calibri"/>
                <w:color w:val="000000"/>
                <w:sz w:val="22"/>
                <w:szCs w:val="22"/>
              </w:rPr>
              <w:br/>
              <w:t>7. Navigation drawer contains an Admin link (with permissions)</w:t>
            </w:r>
            <w:r>
              <w:rPr>
                <w:rFonts w:ascii="Calibri" w:hAnsi="Calibri" w:cs="Calibri"/>
                <w:color w:val="000000"/>
                <w:sz w:val="22"/>
                <w:szCs w:val="22"/>
              </w:rPr>
              <w:br/>
              <w:t>8. Active link is set to Details</w:t>
            </w:r>
          </w:p>
        </w:tc>
      </w:tr>
      <w:tr w:rsidR="00D357BE" w14:paraId="42BD7049"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auto" w:fill="auto"/>
            <w:noWrap/>
            <w:hideMark/>
          </w:tcPr>
          <w:p w14:paraId="242FB155"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19</w:t>
            </w:r>
          </w:p>
        </w:tc>
        <w:tc>
          <w:tcPr>
            <w:tcW w:w="1580" w:type="dxa"/>
            <w:tcBorders>
              <w:top w:val="single" w:sz="4" w:space="0" w:color="9BC2E6"/>
              <w:left w:val="nil"/>
              <w:bottom w:val="single" w:sz="4" w:space="0" w:color="9BC2E6"/>
              <w:right w:val="nil"/>
            </w:tcBorders>
            <w:shd w:val="clear" w:color="auto" w:fill="auto"/>
            <w:hideMark/>
          </w:tcPr>
          <w:p w14:paraId="54B2BDBA"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auto" w:fill="auto"/>
            <w:hideMark/>
          </w:tcPr>
          <w:p w14:paraId="68257D15" w14:textId="77777777" w:rsidR="00D357BE" w:rsidRDefault="00D357BE">
            <w:pPr>
              <w:rPr>
                <w:rFonts w:ascii="Calibri" w:hAnsi="Calibri" w:cs="Calibri"/>
                <w:color w:val="000000"/>
                <w:sz w:val="22"/>
                <w:szCs w:val="22"/>
              </w:rPr>
            </w:pPr>
            <w:r>
              <w:rPr>
                <w:rFonts w:ascii="Calibri" w:hAnsi="Calibri" w:cs="Calibri"/>
                <w:color w:val="000000"/>
                <w:sz w:val="22"/>
                <w:szCs w:val="22"/>
              </w:rPr>
              <w:t>Project Navigation</w:t>
            </w:r>
          </w:p>
        </w:tc>
        <w:tc>
          <w:tcPr>
            <w:tcW w:w="1400" w:type="dxa"/>
            <w:tcBorders>
              <w:top w:val="single" w:sz="4" w:space="0" w:color="9BC2E6"/>
              <w:left w:val="nil"/>
              <w:bottom w:val="single" w:sz="4" w:space="0" w:color="9BC2E6"/>
              <w:right w:val="nil"/>
            </w:tcBorders>
            <w:shd w:val="clear" w:color="auto" w:fill="auto"/>
            <w:hideMark/>
          </w:tcPr>
          <w:p w14:paraId="013C79C8" w14:textId="77777777" w:rsidR="00D357BE" w:rsidRDefault="00D357BE">
            <w:pPr>
              <w:rPr>
                <w:rFonts w:ascii="Calibri" w:hAnsi="Calibri" w:cs="Calibri"/>
                <w:color w:val="000000"/>
                <w:sz w:val="22"/>
                <w:szCs w:val="22"/>
              </w:rPr>
            </w:pPr>
            <w:r>
              <w:rPr>
                <w:rFonts w:ascii="Calibri" w:hAnsi="Calibri" w:cs="Calibri"/>
                <w:color w:val="000000"/>
                <w:sz w:val="22"/>
                <w:szCs w:val="22"/>
              </w:rPr>
              <w:t>Navigation Drawer</w:t>
            </w:r>
          </w:p>
        </w:tc>
        <w:tc>
          <w:tcPr>
            <w:tcW w:w="3740" w:type="dxa"/>
            <w:tcBorders>
              <w:top w:val="single" w:sz="4" w:space="0" w:color="9BC2E6"/>
              <w:left w:val="nil"/>
              <w:bottom w:val="single" w:sz="4" w:space="0" w:color="9BC2E6"/>
              <w:right w:val="nil"/>
            </w:tcBorders>
            <w:shd w:val="clear" w:color="auto" w:fill="auto"/>
            <w:hideMark/>
          </w:tcPr>
          <w:p w14:paraId="08189765" w14:textId="77777777" w:rsidR="00D357BE" w:rsidRDefault="00D357BE">
            <w:pPr>
              <w:rPr>
                <w:rFonts w:ascii="Calibri" w:hAnsi="Calibri" w:cs="Calibri"/>
                <w:color w:val="000000"/>
                <w:sz w:val="22"/>
                <w:szCs w:val="22"/>
              </w:rPr>
            </w:pPr>
            <w:r>
              <w:rPr>
                <w:rFonts w:ascii="Calibri" w:hAnsi="Calibri" w:cs="Calibri"/>
                <w:color w:val="000000"/>
                <w:sz w:val="22"/>
                <w:szCs w:val="22"/>
              </w:rPr>
              <w:t>1. Select the Details link from the navigation drawer</w:t>
            </w:r>
            <w:r>
              <w:rPr>
                <w:rFonts w:ascii="Calibri" w:hAnsi="Calibri" w:cs="Calibri"/>
                <w:color w:val="000000"/>
                <w:sz w:val="22"/>
                <w:szCs w:val="22"/>
              </w:rPr>
              <w:br/>
              <w:t>2. Repeat for Comments</w:t>
            </w:r>
            <w:r>
              <w:rPr>
                <w:rFonts w:ascii="Calibri" w:hAnsi="Calibri" w:cs="Calibri"/>
                <w:color w:val="000000"/>
                <w:sz w:val="22"/>
                <w:szCs w:val="22"/>
              </w:rPr>
              <w:br/>
              <w:t>3. Repeat for Files</w:t>
            </w:r>
            <w:r>
              <w:rPr>
                <w:rFonts w:ascii="Calibri" w:hAnsi="Calibri" w:cs="Calibri"/>
                <w:color w:val="000000"/>
                <w:sz w:val="22"/>
                <w:szCs w:val="22"/>
              </w:rPr>
              <w:br/>
              <w:t>4. Repeat for Members</w:t>
            </w:r>
            <w:r>
              <w:rPr>
                <w:rFonts w:ascii="Calibri" w:hAnsi="Calibri" w:cs="Calibri"/>
                <w:color w:val="000000"/>
                <w:sz w:val="22"/>
                <w:szCs w:val="22"/>
              </w:rPr>
              <w:br/>
              <w:t>5. Repeat for Admin (with permissions)</w:t>
            </w:r>
          </w:p>
        </w:tc>
        <w:tc>
          <w:tcPr>
            <w:tcW w:w="3740" w:type="dxa"/>
            <w:tcBorders>
              <w:top w:val="single" w:sz="4" w:space="0" w:color="9BC2E6"/>
              <w:left w:val="nil"/>
              <w:bottom w:val="single" w:sz="4" w:space="0" w:color="9BC2E6"/>
              <w:right w:val="single" w:sz="4" w:space="0" w:color="9BC2E6"/>
            </w:tcBorders>
            <w:shd w:val="clear" w:color="auto" w:fill="auto"/>
            <w:hideMark/>
          </w:tcPr>
          <w:p w14:paraId="3274B7D7" w14:textId="77777777" w:rsidR="00D357BE" w:rsidRDefault="00D357BE">
            <w:pPr>
              <w:rPr>
                <w:rFonts w:ascii="Calibri" w:hAnsi="Calibri" w:cs="Calibri"/>
                <w:color w:val="000000"/>
                <w:sz w:val="22"/>
                <w:szCs w:val="22"/>
              </w:rPr>
            </w:pPr>
            <w:r>
              <w:rPr>
                <w:rFonts w:ascii="Calibri" w:hAnsi="Calibri" w:cs="Calibri"/>
                <w:color w:val="000000"/>
                <w:sz w:val="22"/>
                <w:szCs w:val="22"/>
              </w:rPr>
              <w:t>1. Corresponding project page is displayed</w:t>
            </w:r>
            <w:r>
              <w:rPr>
                <w:rFonts w:ascii="Calibri" w:hAnsi="Calibri" w:cs="Calibri"/>
                <w:color w:val="000000"/>
                <w:sz w:val="22"/>
                <w:szCs w:val="22"/>
              </w:rPr>
              <w:br/>
              <w:t>2. Selection is indicated in navigation drawer with blue marker</w:t>
            </w:r>
          </w:p>
        </w:tc>
      </w:tr>
      <w:tr w:rsidR="00D357BE" w14:paraId="0F1E1975"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889730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20</w:t>
            </w:r>
          </w:p>
        </w:tc>
        <w:tc>
          <w:tcPr>
            <w:tcW w:w="1580" w:type="dxa"/>
            <w:tcBorders>
              <w:top w:val="single" w:sz="4" w:space="0" w:color="9BC2E6"/>
              <w:left w:val="nil"/>
              <w:bottom w:val="single" w:sz="4" w:space="0" w:color="9BC2E6"/>
              <w:right w:val="nil"/>
            </w:tcBorders>
            <w:shd w:val="clear" w:color="DDEBF7" w:fill="DDEBF7"/>
            <w:hideMark/>
          </w:tcPr>
          <w:p w14:paraId="4C0FA9AA"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0FECC6FC" w14:textId="77777777" w:rsidR="00D357BE" w:rsidRDefault="00D357BE">
            <w:pPr>
              <w:rPr>
                <w:rFonts w:ascii="Calibri" w:hAnsi="Calibri" w:cs="Calibri"/>
                <w:color w:val="000000"/>
                <w:sz w:val="22"/>
                <w:szCs w:val="22"/>
              </w:rPr>
            </w:pPr>
            <w:r>
              <w:rPr>
                <w:rFonts w:ascii="Calibri" w:hAnsi="Calibri" w:cs="Calibri"/>
                <w:color w:val="000000"/>
                <w:sz w:val="22"/>
                <w:szCs w:val="22"/>
              </w:rPr>
              <w:t>Project Navigation</w:t>
            </w:r>
          </w:p>
        </w:tc>
        <w:tc>
          <w:tcPr>
            <w:tcW w:w="1400" w:type="dxa"/>
            <w:tcBorders>
              <w:top w:val="single" w:sz="4" w:space="0" w:color="9BC2E6"/>
              <w:left w:val="nil"/>
              <w:bottom w:val="single" w:sz="4" w:space="0" w:color="9BC2E6"/>
              <w:right w:val="nil"/>
            </w:tcBorders>
            <w:shd w:val="clear" w:color="DDEBF7" w:fill="DDEBF7"/>
            <w:hideMark/>
          </w:tcPr>
          <w:p w14:paraId="099A7E6D" w14:textId="77777777" w:rsidR="00D357BE" w:rsidRDefault="00D357BE">
            <w:pPr>
              <w:rPr>
                <w:rFonts w:ascii="Calibri" w:hAnsi="Calibri" w:cs="Calibri"/>
                <w:color w:val="000000"/>
                <w:sz w:val="22"/>
                <w:szCs w:val="22"/>
              </w:rPr>
            </w:pPr>
            <w:r>
              <w:rPr>
                <w:rFonts w:ascii="Calibri" w:hAnsi="Calibri" w:cs="Calibri"/>
                <w:color w:val="000000"/>
                <w:sz w:val="22"/>
                <w:szCs w:val="22"/>
              </w:rPr>
              <w:t>Drawer Collapse</w:t>
            </w:r>
          </w:p>
        </w:tc>
        <w:tc>
          <w:tcPr>
            <w:tcW w:w="3740" w:type="dxa"/>
            <w:tcBorders>
              <w:top w:val="single" w:sz="4" w:space="0" w:color="9BC2E6"/>
              <w:left w:val="nil"/>
              <w:bottom w:val="single" w:sz="4" w:space="0" w:color="9BC2E6"/>
              <w:right w:val="nil"/>
            </w:tcBorders>
            <w:shd w:val="clear" w:color="DDEBF7" w:fill="DDEBF7"/>
            <w:hideMark/>
          </w:tcPr>
          <w:p w14:paraId="06F0DD04" w14:textId="77777777" w:rsidR="00D357BE" w:rsidRDefault="00D357BE">
            <w:pPr>
              <w:rPr>
                <w:rFonts w:ascii="Calibri" w:hAnsi="Calibri" w:cs="Calibri"/>
                <w:color w:val="000000"/>
                <w:sz w:val="22"/>
                <w:szCs w:val="22"/>
              </w:rPr>
            </w:pPr>
            <w:r>
              <w:rPr>
                <w:rFonts w:ascii="Calibri" w:hAnsi="Calibri" w:cs="Calibri"/>
                <w:color w:val="000000"/>
                <w:sz w:val="22"/>
                <w:szCs w:val="22"/>
              </w:rPr>
              <w:t>1. From any page in the context of a project, select the Collapse button on the navigation drawer</w:t>
            </w:r>
            <w:r>
              <w:rPr>
                <w:rFonts w:ascii="Calibri" w:hAnsi="Calibri" w:cs="Calibri"/>
                <w:color w:val="000000"/>
                <w:sz w:val="22"/>
                <w:szCs w:val="22"/>
              </w:rPr>
              <w:br/>
              <w:t>2. Navigate to each page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15B8585" w14:textId="77777777" w:rsidR="00D357BE" w:rsidRDefault="00D357BE">
            <w:pPr>
              <w:rPr>
                <w:rFonts w:ascii="Calibri" w:hAnsi="Calibri" w:cs="Calibri"/>
                <w:color w:val="000000"/>
                <w:sz w:val="22"/>
                <w:szCs w:val="22"/>
              </w:rPr>
            </w:pPr>
            <w:r>
              <w:rPr>
                <w:rFonts w:ascii="Calibri" w:hAnsi="Calibri" w:cs="Calibri"/>
                <w:color w:val="000000"/>
                <w:sz w:val="22"/>
                <w:szCs w:val="22"/>
              </w:rPr>
              <w:t>1. Navigation drawer is collapsed</w:t>
            </w:r>
            <w:r>
              <w:rPr>
                <w:rFonts w:ascii="Calibri" w:hAnsi="Calibri" w:cs="Calibri"/>
                <w:color w:val="000000"/>
                <w:sz w:val="22"/>
                <w:szCs w:val="22"/>
              </w:rPr>
              <w:br/>
              <w:t>2. Navigation text is hidden</w:t>
            </w:r>
            <w:r>
              <w:rPr>
                <w:rFonts w:ascii="Calibri" w:hAnsi="Calibri" w:cs="Calibri"/>
                <w:color w:val="000000"/>
                <w:sz w:val="22"/>
                <w:szCs w:val="22"/>
              </w:rPr>
              <w:br/>
              <w:t>3. Navigation icons remain visible</w:t>
            </w:r>
            <w:r>
              <w:rPr>
                <w:rFonts w:ascii="Calibri" w:hAnsi="Calibri" w:cs="Calibri"/>
                <w:color w:val="000000"/>
                <w:sz w:val="22"/>
                <w:szCs w:val="22"/>
              </w:rPr>
              <w:br/>
              <w:t>4. Navigation selection matches current page</w:t>
            </w:r>
          </w:p>
        </w:tc>
      </w:tr>
    </w:tbl>
    <w:p w14:paraId="0F2DACA4" w14:textId="4E943A31" w:rsidR="00D357BE" w:rsidRDefault="00D357BE" w:rsidP="0018338F"/>
    <w:p w14:paraId="27894DD5" w14:textId="597BAAA9" w:rsidR="00D357BE" w:rsidRDefault="00D357BE" w:rsidP="0018338F"/>
    <w:p w14:paraId="784EFDC4" w14:textId="096A4962" w:rsidR="00D357BE" w:rsidRDefault="00D357BE" w:rsidP="0018338F"/>
    <w:tbl>
      <w:tblPr>
        <w:tblW w:w="12560" w:type="dxa"/>
        <w:tblLook w:val="04A0" w:firstRow="1" w:lastRow="0" w:firstColumn="1" w:lastColumn="0" w:noHBand="0" w:noVBand="1"/>
      </w:tblPr>
      <w:tblGrid>
        <w:gridCol w:w="441"/>
        <w:gridCol w:w="1579"/>
        <w:gridCol w:w="1678"/>
        <w:gridCol w:w="1399"/>
        <w:gridCol w:w="3731"/>
        <w:gridCol w:w="3732"/>
      </w:tblGrid>
      <w:tr w:rsidR="00D357BE" w14:paraId="6BC659C2"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374EE23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68480AD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2ED4341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1DE0393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3DFFD66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1AD1556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700E4424"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36E65A8"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21</w:t>
            </w:r>
          </w:p>
        </w:tc>
        <w:tc>
          <w:tcPr>
            <w:tcW w:w="1580" w:type="dxa"/>
            <w:tcBorders>
              <w:top w:val="single" w:sz="4" w:space="0" w:color="9BC2E6"/>
              <w:left w:val="nil"/>
              <w:bottom w:val="single" w:sz="4" w:space="0" w:color="9BC2E6"/>
              <w:right w:val="nil"/>
            </w:tcBorders>
            <w:shd w:val="clear" w:color="DDEBF7" w:fill="DDEBF7"/>
            <w:hideMark/>
          </w:tcPr>
          <w:p w14:paraId="2D3EB360"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59743F71" w14:textId="77777777" w:rsidR="00D357BE" w:rsidRDefault="00D357BE">
            <w:pPr>
              <w:rPr>
                <w:rFonts w:ascii="Calibri" w:hAnsi="Calibri" w:cs="Calibri"/>
                <w:color w:val="000000"/>
                <w:sz w:val="22"/>
                <w:szCs w:val="22"/>
              </w:rPr>
            </w:pPr>
            <w:r>
              <w:rPr>
                <w:rFonts w:ascii="Calibri" w:hAnsi="Calibri" w:cs="Calibri"/>
                <w:color w:val="000000"/>
                <w:sz w:val="22"/>
                <w:szCs w:val="22"/>
              </w:rPr>
              <w:t>Project Navigation</w:t>
            </w:r>
          </w:p>
        </w:tc>
        <w:tc>
          <w:tcPr>
            <w:tcW w:w="1400" w:type="dxa"/>
            <w:tcBorders>
              <w:top w:val="single" w:sz="4" w:space="0" w:color="9BC2E6"/>
              <w:left w:val="nil"/>
              <w:bottom w:val="single" w:sz="4" w:space="0" w:color="9BC2E6"/>
              <w:right w:val="nil"/>
            </w:tcBorders>
            <w:shd w:val="clear" w:color="DDEBF7" w:fill="DDEBF7"/>
            <w:hideMark/>
          </w:tcPr>
          <w:p w14:paraId="5BB2BC86" w14:textId="77777777" w:rsidR="00D357BE" w:rsidRDefault="00D357BE">
            <w:pPr>
              <w:rPr>
                <w:rFonts w:ascii="Calibri" w:hAnsi="Calibri" w:cs="Calibri"/>
                <w:color w:val="000000"/>
                <w:sz w:val="22"/>
                <w:szCs w:val="22"/>
              </w:rPr>
            </w:pPr>
            <w:r>
              <w:rPr>
                <w:rFonts w:ascii="Calibri" w:hAnsi="Calibri" w:cs="Calibri"/>
                <w:color w:val="000000"/>
                <w:sz w:val="22"/>
                <w:szCs w:val="22"/>
              </w:rPr>
              <w:t>Drawer Expand</w:t>
            </w:r>
          </w:p>
        </w:tc>
        <w:tc>
          <w:tcPr>
            <w:tcW w:w="3740" w:type="dxa"/>
            <w:tcBorders>
              <w:top w:val="single" w:sz="4" w:space="0" w:color="9BC2E6"/>
              <w:left w:val="nil"/>
              <w:bottom w:val="single" w:sz="4" w:space="0" w:color="9BC2E6"/>
              <w:right w:val="nil"/>
            </w:tcBorders>
            <w:shd w:val="clear" w:color="DDEBF7" w:fill="DDEBF7"/>
            <w:hideMark/>
          </w:tcPr>
          <w:p w14:paraId="72F73EC9" w14:textId="77777777" w:rsidR="00D357BE" w:rsidRDefault="00D357BE">
            <w:pPr>
              <w:rPr>
                <w:rFonts w:ascii="Calibri" w:hAnsi="Calibri" w:cs="Calibri"/>
                <w:color w:val="000000"/>
                <w:sz w:val="22"/>
                <w:szCs w:val="22"/>
              </w:rPr>
            </w:pPr>
            <w:r>
              <w:rPr>
                <w:rFonts w:ascii="Calibri" w:hAnsi="Calibri" w:cs="Calibri"/>
                <w:color w:val="000000"/>
                <w:sz w:val="22"/>
                <w:szCs w:val="22"/>
              </w:rPr>
              <w:t>1. From any page in the context of a project while the navigation drawer is collapsed, select the Collapse button on the navigation drawer</w:t>
            </w:r>
            <w:r>
              <w:rPr>
                <w:rFonts w:ascii="Calibri" w:hAnsi="Calibri" w:cs="Calibri"/>
                <w:color w:val="000000"/>
                <w:sz w:val="22"/>
                <w:szCs w:val="22"/>
              </w:rPr>
              <w:br/>
              <w:t>2. Navigate to each page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1230AA9F" w14:textId="77777777" w:rsidR="00D357BE" w:rsidRDefault="00D357BE">
            <w:pPr>
              <w:rPr>
                <w:rFonts w:ascii="Calibri" w:hAnsi="Calibri" w:cs="Calibri"/>
                <w:color w:val="000000"/>
                <w:sz w:val="22"/>
                <w:szCs w:val="22"/>
              </w:rPr>
            </w:pPr>
            <w:r>
              <w:rPr>
                <w:rFonts w:ascii="Calibri" w:hAnsi="Calibri" w:cs="Calibri"/>
                <w:color w:val="000000"/>
                <w:sz w:val="22"/>
                <w:szCs w:val="22"/>
              </w:rPr>
              <w:t>1. Navigation drawer is expanded</w:t>
            </w:r>
            <w:r>
              <w:rPr>
                <w:rFonts w:ascii="Calibri" w:hAnsi="Calibri" w:cs="Calibri"/>
                <w:color w:val="000000"/>
                <w:sz w:val="22"/>
                <w:szCs w:val="22"/>
              </w:rPr>
              <w:br/>
              <w:t>2. Navigation text is visible</w:t>
            </w:r>
            <w:r>
              <w:rPr>
                <w:rFonts w:ascii="Calibri" w:hAnsi="Calibri" w:cs="Calibri"/>
                <w:color w:val="000000"/>
                <w:sz w:val="22"/>
                <w:szCs w:val="22"/>
              </w:rPr>
              <w:br/>
              <w:t>3. Navigation icons are visible</w:t>
            </w:r>
            <w:r>
              <w:rPr>
                <w:rFonts w:ascii="Calibri" w:hAnsi="Calibri" w:cs="Calibri"/>
                <w:color w:val="000000"/>
                <w:sz w:val="22"/>
                <w:szCs w:val="22"/>
              </w:rPr>
              <w:br/>
              <w:t>4. Navigation selection matches current page</w:t>
            </w:r>
          </w:p>
        </w:tc>
      </w:tr>
      <w:tr w:rsidR="00D357BE" w14:paraId="7E7C50B0"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auto" w:fill="auto"/>
            <w:noWrap/>
            <w:hideMark/>
          </w:tcPr>
          <w:p w14:paraId="6E5903A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22</w:t>
            </w:r>
          </w:p>
        </w:tc>
        <w:tc>
          <w:tcPr>
            <w:tcW w:w="1580" w:type="dxa"/>
            <w:tcBorders>
              <w:top w:val="single" w:sz="4" w:space="0" w:color="9BC2E6"/>
              <w:left w:val="nil"/>
              <w:bottom w:val="single" w:sz="4" w:space="0" w:color="9BC2E6"/>
              <w:right w:val="nil"/>
            </w:tcBorders>
            <w:shd w:val="clear" w:color="auto" w:fill="auto"/>
            <w:hideMark/>
          </w:tcPr>
          <w:p w14:paraId="67ECF65A"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auto" w:fill="auto"/>
            <w:hideMark/>
          </w:tcPr>
          <w:p w14:paraId="08B3C3D3" w14:textId="77777777" w:rsidR="00D357BE" w:rsidRDefault="00D357BE">
            <w:pPr>
              <w:rPr>
                <w:rFonts w:ascii="Calibri" w:hAnsi="Calibri" w:cs="Calibri"/>
                <w:color w:val="000000"/>
                <w:sz w:val="22"/>
                <w:szCs w:val="22"/>
              </w:rPr>
            </w:pPr>
            <w:r>
              <w:rPr>
                <w:rFonts w:ascii="Calibri" w:hAnsi="Calibri" w:cs="Calibri"/>
                <w:color w:val="000000"/>
                <w:sz w:val="22"/>
                <w:szCs w:val="22"/>
              </w:rPr>
              <w:t>Project Navigation</w:t>
            </w:r>
          </w:p>
        </w:tc>
        <w:tc>
          <w:tcPr>
            <w:tcW w:w="1400" w:type="dxa"/>
            <w:tcBorders>
              <w:top w:val="single" w:sz="4" w:space="0" w:color="9BC2E6"/>
              <w:left w:val="nil"/>
              <w:bottom w:val="single" w:sz="4" w:space="0" w:color="9BC2E6"/>
              <w:right w:val="nil"/>
            </w:tcBorders>
            <w:shd w:val="clear" w:color="auto" w:fill="auto"/>
            <w:hideMark/>
          </w:tcPr>
          <w:p w14:paraId="736C230E" w14:textId="77777777" w:rsidR="00D357BE" w:rsidRDefault="00D357BE">
            <w:pPr>
              <w:rPr>
                <w:rFonts w:ascii="Calibri" w:hAnsi="Calibri" w:cs="Calibri"/>
                <w:color w:val="000000"/>
                <w:sz w:val="22"/>
                <w:szCs w:val="22"/>
              </w:rPr>
            </w:pPr>
            <w:r>
              <w:rPr>
                <w:rFonts w:ascii="Calibri" w:hAnsi="Calibri" w:cs="Calibri"/>
                <w:color w:val="000000"/>
                <w:sz w:val="22"/>
                <w:szCs w:val="22"/>
              </w:rPr>
              <w:t>Exit Project Context</w:t>
            </w:r>
          </w:p>
        </w:tc>
        <w:tc>
          <w:tcPr>
            <w:tcW w:w="3740" w:type="dxa"/>
            <w:tcBorders>
              <w:top w:val="single" w:sz="4" w:space="0" w:color="9BC2E6"/>
              <w:left w:val="nil"/>
              <w:bottom w:val="single" w:sz="4" w:space="0" w:color="9BC2E6"/>
              <w:right w:val="nil"/>
            </w:tcBorders>
            <w:shd w:val="clear" w:color="auto" w:fill="auto"/>
            <w:hideMark/>
          </w:tcPr>
          <w:p w14:paraId="1689D323"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From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page, drill into any project</w:t>
            </w:r>
            <w:r>
              <w:rPr>
                <w:rFonts w:ascii="Calibri" w:hAnsi="Calibri" w:cs="Calibri"/>
                <w:color w:val="000000"/>
                <w:sz w:val="22"/>
                <w:szCs w:val="22"/>
              </w:rPr>
              <w:br/>
              <w:t>2. Select the back button at the top of the navigation drawer</w:t>
            </w:r>
            <w:r>
              <w:rPr>
                <w:rFonts w:ascii="Calibri" w:hAnsi="Calibri" w:cs="Calibri"/>
                <w:color w:val="000000"/>
                <w:sz w:val="22"/>
                <w:szCs w:val="22"/>
              </w:rPr>
              <w:br/>
              <w:t>3. Repeat starting from My Projects page</w:t>
            </w:r>
            <w:r>
              <w:rPr>
                <w:rFonts w:ascii="Calibri" w:hAnsi="Calibri" w:cs="Calibri"/>
                <w:color w:val="000000"/>
                <w:sz w:val="22"/>
                <w:szCs w:val="22"/>
              </w:rPr>
              <w:br/>
              <w:t>4. Repeat starting from Search page</w:t>
            </w:r>
          </w:p>
        </w:tc>
        <w:tc>
          <w:tcPr>
            <w:tcW w:w="3740" w:type="dxa"/>
            <w:tcBorders>
              <w:top w:val="single" w:sz="4" w:space="0" w:color="9BC2E6"/>
              <w:left w:val="nil"/>
              <w:bottom w:val="single" w:sz="4" w:space="0" w:color="9BC2E6"/>
              <w:right w:val="single" w:sz="4" w:space="0" w:color="9BC2E6"/>
            </w:tcBorders>
            <w:shd w:val="clear" w:color="auto" w:fill="auto"/>
            <w:hideMark/>
          </w:tcPr>
          <w:p w14:paraId="4075B3B7" w14:textId="77777777" w:rsidR="00D357BE" w:rsidRDefault="00D357BE">
            <w:pPr>
              <w:rPr>
                <w:rFonts w:ascii="Calibri" w:hAnsi="Calibri" w:cs="Calibri"/>
                <w:color w:val="000000"/>
                <w:sz w:val="22"/>
                <w:szCs w:val="22"/>
              </w:rPr>
            </w:pPr>
            <w:r>
              <w:rPr>
                <w:rFonts w:ascii="Calibri" w:hAnsi="Calibri" w:cs="Calibri"/>
                <w:color w:val="000000"/>
                <w:sz w:val="22"/>
                <w:szCs w:val="22"/>
              </w:rPr>
              <w:t>1. User is returned to page of origin</w:t>
            </w:r>
            <w:r>
              <w:rPr>
                <w:rFonts w:ascii="Calibri" w:hAnsi="Calibri" w:cs="Calibri"/>
                <w:color w:val="000000"/>
                <w:sz w:val="22"/>
                <w:szCs w:val="22"/>
              </w:rPr>
              <w:br/>
              <w:t>2. Navigation drawer returns to main application context</w:t>
            </w:r>
            <w:r>
              <w:rPr>
                <w:rFonts w:ascii="Calibri" w:hAnsi="Calibri" w:cs="Calibri"/>
                <w:color w:val="000000"/>
                <w:sz w:val="22"/>
                <w:szCs w:val="22"/>
              </w:rPr>
              <w:br/>
              <w:t>3. Navigation selection reflects current page</w:t>
            </w:r>
          </w:p>
        </w:tc>
      </w:tr>
      <w:tr w:rsidR="00D357BE" w14:paraId="4FAAC0D5" w14:textId="77777777" w:rsidTr="00D357BE">
        <w:trPr>
          <w:trHeight w:val="36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02306EA5"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23</w:t>
            </w:r>
          </w:p>
        </w:tc>
        <w:tc>
          <w:tcPr>
            <w:tcW w:w="1580" w:type="dxa"/>
            <w:tcBorders>
              <w:top w:val="single" w:sz="4" w:space="0" w:color="9BC2E6"/>
              <w:left w:val="nil"/>
              <w:bottom w:val="single" w:sz="4" w:space="0" w:color="9BC2E6"/>
              <w:right w:val="nil"/>
            </w:tcBorders>
            <w:shd w:val="clear" w:color="DDEBF7" w:fill="DDEBF7"/>
            <w:hideMark/>
          </w:tcPr>
          <w:p w14:paraId="1711696A"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1205C734" w14:textId="77777777" w:rsidR="00D357BE" w:rsidRDefault="00D357BE">
            <w:pPr>
              <w:rPr>
                <w:rFonts w:ascii="Calibri" w:hAnsi="Calibri" w:cs="Calibri"/>
                <w:color w:val="000000"/>
                <w:sz w:val="22"/>
                <w:szCs w:val="22"/>
              </w:rPr>
            </w:pPr>
            <w:r>
              <w:rPr>
                <w:rFonts w:ascii="Calibri" w:hAnsi="Calibri" w:cs="Calibri"/>
                <w:color w:val="000000"/>
                <w:sz w:val="22"/>
                <w:szCs w:val="22"/>
              </w:rPr>
              <w:t>File Navigation</w:t>
            </w:r>
          </w:p>
        </w:tc>
        <w:tc>
          <w:tcPr>
            <w:tcW w:w="1400" w:type="dxa"/>
            <w:tcBorders>
              <w:top w:val="single" w:sz="4" w:space="0" w:color="9BC2E6"/>
              <w:left w:val="nil"/>
              <w:bottom w:val="single" w:sz="4" w:space="0" w:color="9BC2E6"/>
              <w:right w:val="nil"/>
            </w:tcBorders>
            <w:shd w:val="clear" w:color="DDEBF7" w:fill="DDEBF7"/>
            <w:hideMark/>
          </w:tcPr>
          <w:p w14:paraId="02B7C925" w14:textId="77777777" w:rsidR="00D357BE" w:rsidRDefault="00D357BE">
            <w:pPr>
              <w:rPr>
                <w:rFonts w:ascii="Calibri" w:hAnsi="Calibri" w:cs="Calibri"/>
                <w:color w:val="000000"/>
                <w:sz w:val="22"/>
                <w:szCs w:val="22"/>
              </w:rPr>
            </w:pPr>
            <w:r>
              <w:rPr>
                <w:rFonts w:ascii="Calibri" w:hAnsi="Calibri" w:cs="Calibri"/>
                <w:color w:val="000000"/>
                <w:sz w:val="22"/>
                <w:szCs w:val="22"/>
              </w:rPr>
              <w:t>Navigation Drawer</w:t>
            </w:r>
          </w:p>
        </w:tc>
        <w:tc>
          <w:tcPr>
            <w:tcW w:w="3740" w:type="dxa"/>
            <w:tcBorders>
              <w:top w:val="single" w:sz="4" w:space="0" w:color="9BC2E6"/>
              <w:left w:val="nil"/>
              <w:bottom w:val="single" w:sz="4" w:space="0" w:color="9BC2E6"/>
              <w:right w:val="nil"/>
            </w:tcBorders>
            <w:shd w:val="clear" w:color="DDEBF7" w:fill="DDEBF7"/>
            <w:hideMark/>
          </w:tcPr>
          <w:p w14:paraId="5FAC4D35" w14:textId="77777777" w:rsidR="00D357BE" w:rsidRDefault="00D357BE">
            <w:pPr>
              <w:rPr>
                <w:rFonts w:ascii="Calibri" w:hAnsi="Calibri" w:cs="Calibri"/>
                <w:color w:val="000000"/>
                <w:sz w:val="22"/>
                <w:szCs w:val="22"/>
              </w:rPr>
            </w:pPr>
            <w:r>
              <w:rPr>
                <w:rFonts w:ascii="Calibri" w:hAnsi="Calibri" w:cs="Calibri"/>
                <w:color w:val="000000"/>
                <w:sz w:val="22"/>
                <w:szCs w:val="22"/>
              </w:rPr>
              <w:t>1. Drill into the context of any Project</w:t>
            </w:r>
            <w:r>
              <w:rPr>
                <w:rFonts w:ascii="Calibri" w:hAnsi="Calibri" w:cs="Calibri"/>
                <w:color w:val="000000"/>
                <w:sz w:val="22"/>
                <w:szCs w:val="22"/>
              </w:rPr>
              <w:br/>
              <w:t>2. Drill into the context of any File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701AD002" w14:textId="77777777" w:rsidR="00D357BE" w:rsidRDefault="00D357BE">
            <w:pPr>
              <w:rPr>
                <w:rFonts w:ascii="Calibri" w:hAnsi="Calibri" w:cs="Calibri"/>
                <w:color w:val="000000"/>
                <w:sz w:val="22"/>
                <w:szCs w:val="22"/>
              </w:rPr>
            </w:pPr>
            <w:r>
              <w:rPr>
                <w:rFonts w:ascii="Calibri" w:hAnsi="Calibri" w:cs="Calibri"/>
                <w:color w:val="000000"/>
                <w:sz w:val="22"/>
                <w:szCs w:val="22"/>
              </w:rPr>
              <w:t>1. File Details page is displayed</w:t>
            </w:r>
            <w:r>
              <w:rPr>
                <w:rFonts w:ascii="Calibri" w:hAnsi="Calibri" w:cs="Calibri"/>
                <w:color w:val="000000"/>
                <w:sz w:val="22"/>
                <w:szCs w:val="22"/>
              </w:rPr>
              <w:br/>
              <w:t>2. File Name is displayed at the top of the navigation drawer</w:t>
            </w:r>
            <w:r>
              <w:rPr>
                <w:rFonts w:ascii="Calibri" w:hAnsi="Calibri" w:cs="Calibri"/>
                <w:color w:val="000000"/>
                <w:sz w:val="22"/>
                <w:szCs w:val="22"/>
              </w:rPr>
              <w:br/>
              <w:t>3. Navigation drawer updates to match the file context</w:t>
            </w:r>
            <w:r>
              <w:rPr>
                <w:rFonts w:ascii="Calibri" w:hAnsi="Calibri" w:cs="Calibri"/>
                <w:color w:val="000000"/>
                <w:sz w:val="22"/>
                <w:szCs w:val="22"/>
              </w:rPr>
              <w:br/>
              <w:t>4. Navigation drawer includes a Details link</w:t>
            </w:r>
            <w:r>
              <w:rPr>
                <w:rFonts w:ascii="Calibri" w:hAnsi="Calibri" w:cs="Calibri"/>
                <w:color w:val="000000"/>
                <w:sz w:val="22"/>
                <w:szCs w:val="22"/>
              </w:rPr>
              <w:br/>
              <w:t>5. Navigation drawer includes a Comments link</w:t>
            </w:r>
            <w:r>
              <w:rPr>
                <w:rFonts w:ascii="Calibri" w:hAnsi="Calibri" w:cs="Calibri"/>
                <w:color w:val="000000"/>
                <w:sz w:val="22"/>
                <w:szCs w:val="22"/>
              </w:rPr>
              <w:br/>
              <w:t>6. Navigation drawer includes a Download link</w:t>
            </w:r>
            <w:r>
              <w:rPr>
                <w:rFonts w:ascii="Calibri" w:hAnsi="Calibri" w:cs="Calibri"/>
                <w:color w:val="000000"/>
                <w:sz w:val="22"/>
                <w:szCs w:val="22"/>
              </w:rPr>
              <w:br/>
              <w:t>8. Active link is set to Details</w:t>
            </w:r>
          </w:p>
        </w:tc>
      </w:tr>
      <w:tr w:rsidR="00D357BE" w14:paraId="4177C0F8"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64B478A1"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24</w:t>
            </w:r>
          </w:p>
        </w:tc>
        <w:tc>
          <w:tcPr>
            <w:tcW w:w="1580" w:type="dxa"/>
            <w:tcBorders>
              <w:top w:val="single" w:sz="4" w:space="0" w:color="9BC2E6"/>
              <w:left w:val="nil"/>
              <w:bottom w:val="single" w:sz="4" w:space="0" w:color="9BC2E6"/>
              <w:right w:val="nil"/>
            </w:tcBorders>
            <w:shd w:val="clear" w:color="auto" w:fill="auto"/>
            <w:hideMark/>
          </w:tcPr>
          <w:p w14:paraId="7A849CBD"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auto" w:fill="auto"/>
            <w:hideMark/>
          </w:tcPr>
          <w:p w14:paraId="4C7E0036" w14:textId="77777777" w:rsidR="00D357BE" w:rsidRDefault="00D357BE">
            <w:pPr>
              <w:rPr>
                <w:rFonts w:ascii="Calibri" w:hAnsi="Calibri" w:cs="Calibri"/>
                <w:color w:val="000000"/>
                <w:sz w:val="22"/>
                <w:szCs w:val="22"/>
              </w:rPr>
            </w:pPr>
            <w:r>
              <w:rPr>
                <w:rFonts w:ascii="Calibri" w:hAnsi="Calibri" w:cs="Calibri"/>
                <w:color w:val="000000"/>
                <w:sz w:val="22"/>
                <w:szCs w:val="22"/>
              </w:rPr>
              <w:t>File Navigation</w:t>
            </w:r>
          </w:p>
        </w:tc>
        <w:tc>
          <w:tcPr>
            <w:tcW w:w="1400" w:type="dxa"/>
            <w:tcBorders>
              <w:top w:val="single" w:sz="4" w:space="0" w:color="9BC2E6"/>
              <w:left w:val="nil"/>
              <w:bottom w:val="single" w:sz="4" w:space="0" w:color="9BC2E6"/>
              <w:right w:val="nil"/>
            </w:tcBorders>
            <w:shd w:val="clear" w:color="auto" w:fill="auto"/>
            <w:hideMark/>
          </w:tcPr>
          <w:p w14:paraId="18DAF3B5" w14:textId="77777777" w:rsidR="00D357BE" w:rsidRDefault="00D357BE">
            <w:pPr>
              <w:rPr>
                <w:rFonts w:ascii="Calibri" w:hAnsi="Calibri" w:cs="Calibri"/>
                <w:color w:val="000000"/>
                <w:sz w:val="22"/>
                <w:szCs w:val="22"/>
              </w:rPr>
            </w:pPr>
            <w:r>
              <w:rPr>
                <w:rFonts w:ascii="Calibri" w:hAnsi="Calibri" w:cs="Calibri"/>
                <w:color w:val="000000"/>
                <w:sz w:val="22"/>
                <w:szCs w:val="22"/>
              </w:rPr>
              <w:t>Navigation Drawer</w:t>
            </w:r>
          </w:p>
        </w:tc>
        <w:tc>
          <w:tcPr>
            <w:tcW w:w="3740" w:type="dxa"/>
            <w:tcBorders>
              <w:top w:val="single" w:sz="4" w:space="0" w:color="9BC2E6"/>
              <w:left w:val="nil"/>
              <w:bottom w:val="single" w:sz="4" w:space="0" w:color="9BC2E6"/>
              <w:right w:val="nil"/>
            </w:tcBorders>
            <w:shd w:val="clear" w:color="auto" w:fill="auto"/>
            <w:hideMark/>
          </w:tcPr>
          <w:p w14:paraId="22C4234C" w14:textId="77777777" w:rsidR="00D357BE" w:rsidRDefault="00D357BE">
            <w:pPr>
              <w:rPr>
                <w:rFonts w:ascii="Calibri" w:hAnsi="Calibri" w:cs="Calibri"/>
                <w:color w:val="000000"/>
                <w:sz w:val="22"/>
                <w:szCs w:val="22"/>
              </w:rPr>
            </w:pPr>
            <w:r>
              <w:rPr>
                <w:rFonts w:ascii="Calibri" w:hAnsi="Calibri" w:cs="Calibri"/>
                <w:color w:val="000000"/>
                <w:sz w:val="22"/>
                <w:szCs w:val="22"/>
              </w:rPr>
              <w:t>1. Select the Details link from the navigation drawer</w:t>
            </w:r>
            <w:r>
              <w:rPr>
                <w:rFonts w:ascii="Calibri" w:hAnsi="Calibri" w:cs="Calibri"/>
                <w:color w:val="000000"/>
                <w:sz w:val="22"/>
                <w:szCs w:val="22"/>
              </w:rPr>
              <w:br/>
              <w:t>2. Repeat for Comments</w:t>
            </w:r>
          </w:p>
        </w:tc>
        <w:tc>
          <w:tcPr>
            <w:tcW w:w="3740" w:type="dxa"/>
            <w:tcBorders>
              <w:top w:val="single" w:sz="4" w:space="0" w:color="9BC2E6"/>
              <w:left w:val="nil"/>
              <w:bottom w:val="single" w:sz="4" w:space="0" w:color="9BC2E6"/>
              <w:right w:val="single" w:sz="4" w:space="0" w:color="9BC2E6"/>
            </w:tcBorders>
            <w:shd w:val="clear" w:color="auto" w:fill="auto"/>
            <w:hideMark/>
          </w:tcPr>
          <w:p w14:paraId="598AEB75" w14:textId="77777777" w:rsidR="00D357BE" w:rsidRDefault="00D357BE">
            <w:pPr>
              <w:rPr>
                <w:rFonts w:ascii="Calibri" w:hAnsi="Calibri" w:cs="Calibri"/>
                <w:color w:val="000000"/>
                <w:sz w:val="22"/>
                <w:szCs w:val="22"/>
              </w:rPr>
            </w:pPr>
            <w:r>
              <w:rPr>
                <w:rFonts w:ascii="Calibri" w:hAnsi="Calibri" w:cs="Calibri"/>
                <w:color w:val="000000"/>
                <w:sz w:val="22"/>
                <w:szCs w:val="22"/>
              </w:rPr>
              <w:t>1. Corresponding project page is displayed</w:t>
            </w:r>
            <w:r>
              <w:rPr>
                <w:rFonts w:ascii="Calibri" w:hAnsi="Calibri" w:cs="Calibri"/>
                <w:color w:val="000000"/>
                <w:sz w:val="22"/>
                <w:szCs w:val="22"/>
              </w:rPr>
              <w:br/>
              <w:t>2. Selection is indicated in navigation drawer with blue marker</w:t>
            </w:r>
          </w:p>
        </w:tc>
      </w:tr>
    </w:tbl>
    <w:p w14:paraId="4D8DEDC5" w14:textId="179B314F" w:rsidR="00D357BE" w:rsidRDefault="00D357BE" w:rsidP="0018338F"/>
    <w:p w14:paraId="37BF5AC6" w14:textId="430A24D0" w:rsidR="00D357BE" w:rsidRDefault="00D357BE" w:rsidP="0018338F"/>
    <w:tbl>
      <w:tblPr>
        <w:tblW w:w="12560" w:type="dxa"/>
        <w:tblLook w:val="04A0" w:firstRow="1" w:lastRow="0" w:firstColumn="1" w:lastColumn="0" w:noHBand="0" w:noVBand="1"/>
      </w:tblPr>
      <w:tblGrid>
        <w:gridCol w:w="440"/>
        <w:gridCol w:w="1579"/>
        <w:gridCol w:w="1678"/>
        <w:gridCol w:w="1399"/>
        <w:gridCol w:w="3732"/>
        <w:gridCol w:w="3732"/>
      </w:tblGrid>
      <w:tr w:rsidR="00D357BE" w14:paraId="6DFB52D5"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098ED69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47CB2FD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58F7A59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2F98AB8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0EF96F2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1229F07B"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7F5BE8FB"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DA59F67"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25</w:t>
            </w:r>
          </w:p>
        </w:tc>
        <w:tc>
          <w:tcPr>
            <w:tcW w:w="1580" w:type="dxa"/>
            <w:tcBorders>
              <w:top w:val="single" w:sz="4" w:space="0" w:color="9BC2E6"/>
              <w:left w:val="nil"/>
              <w:bottom w:val="single" w:sz="4" w:space="0" w:color="9BC2E6"/>
              <w:right w:val="nil"/>
            </w:tcBorders>
            <w:shd w:val="clear" w:color="DDEBF7" w:fill="DDEBF7"/>
            <w:hideMark/>
          </w:tcPr>
          <w:p w14:paraId="35E10D28"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15C29019" w14:textId="77777777" w:rsidR="00D357BE" w:rsidRDefault="00D357BE">
            <w:pPr>
              <w:rPr>
                <w:rFonts w:ascii="Calibri" w:hAnsi="Calibri" w:cs="Calibri"/>
                <w:color w:val="000000"/>
                <w:sz w:val="22"/>
                <w:szCs w:val="22"/>
              </w:rPr>
            </w:pPr>
            <w:r>
              <w:rPr>
                <w:rFonts w:ascii="Calibri" w:hAnsi="Calibri" w:cs="Calibri"/>
                <w:color w:val="000000"/>
                <w:sz w:val="22"/>
                <w:szCs w:val="22"/>
              </w:rPr>
              <w:t>File Navigation</w:t>
            </w:r>
          </w:p>
        </w:tc>
        <w:tc>
          <w:tcPr>
            <w:tcW w:w="1400" w:type="dxa"/>
            <w:tcBorders>
              <w:top w:val="single" w:sz="4" w:space="0" w:color="9BC2E6"/>
              <w:left w:val="nil"/>
              <w:bottom w:val="single" w:sz="4" w:space="0" w:color="9BC2E6"/>
              <w:right w:val="nil"/>
            </w:tcBorders>
            <w:shd w:val="clear" w:color="DDEBF7" w:fill="DDEBF7"/>
            <w:hideMark/>
          </w:tcPr>
          <w:p w14:paraId="641EDD61" w14:textId="77777777" w:rsidR="00D357BE" w:rsidRDefault="00D357BE">
            <w:pPr>
              <w:rPr>
                <w:rFonts w:ascii="Calibri" w:hAnsi="Calibri" w:cs="Calibri"/>
                <w:color w:val="000000"/>
                <w:sz w:val="22"/>
                <w:szCs w:val="22"/>
              </w:rPr>
            </w:pPr>
            <w:r>
              <w:rPr>
                <w:rFonts w:ascii="Calibri" w:hAnsi="Calibri" w:cs="Calibri"/>
                <w:color w:val="000000"/>
                <w:sz w:val="22"/>
                <w:szCs w:val="22"/>
              </w:rPr>
              <w:t>Drawer Collapse</w:t>
            </w:r>
          </w:p>
        </w:tc>
        <w:tc>
          <w:tcPr>
            <w:tcW w:w="3740" w:type="dxa"/>
            <w:tcBorders>
              <w:top w:val="single" w:sz="4" w:space="0" w:color="9BC2E6"/>
              <w:left w:val="nil"/>
              <w:bottom w:val="single" w:sz="4" w:space="0" w:color="9BC2E6"/>
              <w:right w:val="nil"/>
            </w:tcBorders>
            <w:shd w:val="clear" w:color="DDEBF7" w:fill="DDEBF7"/>
            <w:hideMark/>
          </w:tcPr>
          <w:p w14:paraId="0F1FCB53" w14:textId="77777777" w:rsidR="00D357BE" w:rsidRDefault="00D357BE">
            <w:pPr>
              <w:rPr>
                <w:rFonts w:ascii="Calibri" w:hAnsi="Calibri" w:cs="Calibri"/>
                <w:color w:val="000000"/>
                <w:sz w:val="22"/>
                <w:szCs w:val="22"/>
              </w:rPr>
            </w:pPr>
            <w:r>
              <w:rPr>
                <w:rFonts w:ascii="Calibri" w:hAnsi="Calibri" w:cs="Calibri"/>
                <w:color w:val="000000"/>
                <w:sz w:val="22"/>
                <w:szCs w:val="22"/>
              </w:rPr>
              <w:t>1. From any page in the context of a file, select the Collapse button on the navigation drawer</w:t>
            </w:r>
            <w:r>
              <w:rPr>
                <w:rFonts w:ascii="Calibri" w:hAnsi="Calibri" w:cs="Calibri"/>
                <w:color w:val="000000"/>
                <w:sz w:val="22"/>
                <w:szCs w:val="22"/>
              </w:rPr>
              <w:br/>
              <w:t>2. Navigate to each page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51C7F702" w14:textId="77777777" w:rsidR="00D357BE" w:rsidRDefault="00D357BE">
            <w:pPr>
              <w:rPr>
                <w:rFonts w:ascii="Calibri" w:hAnsi="Calibri" w:cs="Calibri"/>
                <w:color w:val="000000"/>
                <w:sz w:val="22"/>
                <w:szCs w:val="22"/>
              </w:rPr>
            </w:pPr>
            <w:r>
              <w:rPr>
                <w:rFonts w:ascii="Calibri" w:hAnsi="Calibri" w:cs="Calibri"/>
                <w:color w:val="000000"/>
                <w:sz w:val="22"/>
                <w:szCs w:val="22"/>
              </w:rPr>
              <w:t>1. Navigation drawer is collapsed</w:t>
            </w:r>
            <w:r>
              <w:rPr>
                <w:rFonts w:ascii="Calibri" w:hAnsi="Calibri" w:cs="Calibri"/>
                <w:color w:val="000000"/>
                <w:sz w:val="22"/>
                <w:szCs w:val="22"/>
              </w:rPr>
              <w:br/>
              <w:t>2. Navigation text is hidden</w:t>
            </w:r>
            <w:r>
              <w:rPr>
                <w:rFonts w:ascii="Calibri" w:hAnsi="Calibri" w:cs="Calibri"/>
                <w:color w:val="000000"/>
                <w:sz w:val="22"/>
                <w:szCs w:val="22"/>
              </w:rPr>
              <w:br/>
              <w:t>3. Navigation icons remain visible</w:t>
            </w:r>
            <w:r>
              <w:rPr>
                <w:rFonts w:ascii="Calibri" w:hAnsi="Calibri" w:cs="Calibri"/>
                <w:color w:val="000000"/>
                <w:sz w:val="22"/>
                <w:szCs w:val="22"/>
              </w:rPr>
              <w:br/>
              <w:t>4. Navigation selection matches current page</w:t>
            </w:r>
          </w:p>
        </w:tc>
      </w:tr>
      <w:tr w:rsidR="00D357BE" w14:paraId="780B8F97"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auto" w:fill="auto"/>
            <w:noWrap/>
            <w:hideMark/>
          </w:tcPr>
          <w:p w14:paraId="0405DC8C"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26</w:t>
            </w:r>
          </w:p>
        </w:tc>
        <w:tc>
          <w:tcPr>
            <w:tcW w:w="1580" w:type="dxa"/>
            <w:tcBorders>
              <w:top w:val="single" w:sz="4" w:space="0" w:color="9BC2E6"/>
              <w:left w:val="nil"/>
              <w:bottom w:val="single" w:sz="4" w:space="0" w:color="9BC2E6"/>
              <w:right w:val="nil"/>
            </w:tcBorders>
            <w:shd w:val="clear" w:color="auto" w:fill="auto"/>
            <w:hideMark/>
          </w:tcPr>
          <w:p w14:paraId="6FEAA7F8"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auto" w:fill="auto"/>
            <w:hideMark/>
          </w:tcPr>
          <w:p w14:paraId="183ACF61" w14:textId="77777777" w:rsidR="00D357BE" w:rsidRDefault="00D357BE">
            <w:pPr>
              <w:rPr>
                <w:rFonts w:ascii="Calibri" w:hAnsi="Calibri" w:cs="Calibri"/>
                <w:color w:val="000000"/>
                <w:sz w:val="22"/>
                <w:szCs w:val="22"/>
              </w:rPr>
            </w:pPr>
            <w:r>
              <w:rPr>
                <w:rFonts w:ascii="Calibri" w:hAnsi="Calibri" w:cs="Calibri"/>
                <w:color w:val="000000"/>
                <w:sz w:val="22"/>
                <w:szCs w:val="22"/>
              </w:rPr>
              <w:t>File Navigation</w:t>
            </w:r>
          </w:p>
        </w:tc>
        <w:tc>
          <w:tcPr>
            <w:tcW w:w="1400" w:type="dxa"/>
            <w:tcBorders>
              <w:top w:val="single" w:sz="4" w:space="0" w:color="9BC2E6"/>
              <w:left w:val="nil"/>
              <w:bottom w:val="single" w:sz="4" w:space="0" w:color="9BC2E6"/>
              <w:right w:val="nil"/>
            </w:tcBorders>
            <w:shd w:val="clear" w:color="auto" w:fill="auto"/>
            <w:hideMark/>
          </w:tcPr>
          <w:p w14:paraId="23328080" w14:textId="77777777" w:rsidR="00D357BE" w:rsidRDefault="00D357BE">
            <w:pPr>
              <w:rPr>
                <w:rFonts w:ascii="Calibri" w:hAnsi="Calibri" w:cs="Calibri"/>
                <w:color w:val="000000"/>
                <w:sz w:val="22"/>
                <w:szCs w:val="22"/>
              </w:rPr>
            </w:pPr>
            <w:r>
              <w:rPr>
                <w:rFonts w:ascii="Calibri" w:hAnsi="Calibri" w:cs="Calibri"/>
                <w:color w:val="000000"/>
                <w:sz w:val="22"/>
                <w:szCs w:val="22"/>
              </w:rPr>
              <w:t>Drawer Expand</w:t>
            </w:r>
          </w:p>
        </w:tc>
        <w:tc>
          <w:tcPr>
            <w:tcW w:w="3740" w:type="dxa"/>
            <w:tcBorders>
              <w:top w:val="single" w:sz="4" w:space="0" w:color="9BC2E6"/>
              <w:left w:val="nil"/>
              <w:bottom w:val="single" w:sz="4" w:space="0" w:color="9BC2E6"/>
              <w:right w:val="nil"/>
            </w:tcBorders>
            <w:shd w:val="clear" w:color="auto" w:fill="auto"/>
            <w:hideMark/>
          </w:tcPr>
          <w:p w14:paraId="6378742E" w14:textId="77777777" w:rsidR="00D357BE" w:rsidRDefault="00D357BE">
            <w:pPr>
              <w:rPr>
                <w:rFonts w:ascii="Calibri" w:hAnsi="Calibri" w:cs="Calibri"/>
                <w:color w:val="000000"/>
                <w:sz w:val="22"/>
                <w:szCs w:val="22"/>
              </w:rPr>
            </w:pPr>
            <w:r>
              <w:rPr>
                <w:rFonts w:ascii="Calibri" w:hAnsi="Calibri" w:cs="Calibri"/>
                <w:color w:val="000000"/>
                <w:sz w:val="22"/>
                <w:szCs w:val="22"/>
              </w:rPr>
              <w:t>1. From any page in the context of a file while the navigation drawer is collapsed, select the Collapse button on the navigation drawer</w:t>
            </w:r>
            <w:r>
              <w:rPr>
                <w:rFonts w:ascii="Calibri" w:hAnsi="Calibri" w:cs="Calibri"/>
                <w:color w:val="000000"/>
                <w:sz w:val="22"/>
                <w:szCs w:val="22"/>
              </w:rPr>
              <w:br/>
              <w:t>2. Navigate to each page</w:t>
            </w:r>
          </w:p>
        </w:tc>
        <w:tc>
          <w:tcPr>
            <w:tcW w:w="3740" w:type="dxa"/>
            <w:tcBorders>
              <w:top w:val="single" w:sz="4" w:space="0" w:color="9BC2E6"/>
              <w:left w:val="nil"/>
              <w:bottom w:val="single" w:sz="4" w:space="0" w:color="9BC2E6"/>
              <w:right w:val="single" w:sz="4" w:space="0" w:color="9BC2E6"/>
            </w:tcBorders>
            <w:shd w:val="clear" w:color="auto" w:fill="auto"/>
            <w:hideMark/>
          </w:tcPr>
          <w:p w14:paraId="1F0E0611" w14:textId="77777777" w:rsidR="00D357BE" w:rsidRDefault="00D357BE">
            <w:pPr>
              <w:rPr>
                <w:rFonts w:ascii="Calibri" w:hAnsi="Calibri" w:cs="Calibri"/>
                <w:color w:val="000000"/>
                <w:sz w:val="22"/>
                <w:szCs w:val="22"/>
              </w:rPr>
            </w:pPr>
            <w:r>
              <w:rPr>
                <w:rFonts w:ascii="Calibri" w:hAnsi="Calibri" w:cs="Calibri"/>
                <w:color w:val="000000"/>
                <w:sz w:val="22"/>
                <w:szCs w:val="22"/>
              </w:rPr>
              <w:t>1. Navigation drawer is expanded</w:t>
            </w:r>
            <w:r>
              <w:rPr>
                <w:rFonts w:ascii="Calibri" w:hAnsi="Calibri" w:cs="Calibri"/>
                <w:color w:val="000000"/>
                <w:sz w:val="22"/>
                <w:szCs w:val="22"/>
              </w:rPr>
              <w:br/>
              <w:t>2. Navigation text is visible</w:t>
            </w:r>
            <w:r>
              <w:rPr>
                <w:rFonts w:ascii="Calibri" w:hAnsi="Calibri" w:cs="Calibri"/>
                <w:color w:val="000000"/>
                <w:sz w:val="22"/>
                <w:szCs w:val="22"/>
              </w:rPr>
              <w:br/>
              <w:t>3. Navigation icons are visible</w:t>
            </w:r>
            <w:r>
              <w:rPr>
                <w:rFonts w:ascii="Calibri" w:hAnsi="Calibri" w:cs="Calibri"/>
                <w:color w:val="000000"/>
                <w:sz w:val="22"/>
                <w:szCs w:val="22"/>
              </w:rPr>
              <w:br/>
              <w:t>4. Navigation selection matches current page</w:t>
            </w:r>
          </w:p>
        </w:tc>
      </w:tr>
      <w:tr w:rsidR="00D357BE" w14:paraId="6DFACD8B"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6E9096C1"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27</w:t>
            </w:r>
          </w:p>
        </w:tc>
        <w:tc>
          <w:tcPr>
            <w:tcW w:w="1580" w:type="dxa"/>
            <w:tcBorders>
              <w:top w:val="single" w:sz="4" w:space="0" w:color="9BC2E6"/>
              <w:left w:val="nil"/>
              <w:bottom w:val="single" w:sz="4" w:space="0" w:color="9BC2E6"/>
              <w:right w:val="nil"/>
            </w:tcBorders>
            <w:shd w:val="clear" w:color="DDEBF7" w:fill="DDEBF7"/>
            <w:hideMark/>
          </w:tcPr>
          <w:p w14:paraId="3BF4508A"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1680" w:type="dxa"/>
            <w:tcBorders>
              <w:top w:val="single" w:sz="4" w:space="0" w:color="9BC2E6"/>
              <w:left w:val="nil"/>
              <w:bottom w:val="single" w:sz="4" w:space="0" w:color="9BC2E6"/>
              <w:right w:val="nil"/>
            </w:tcBorders>
            <w:shd w:val="clear" w:color="DDEBF7" w:fill="DDEBF7"/>
            <w:hideMark/>
          </w:tcPr>
          <w:p w14:paraId="26C2A3AA" w14:textId="77777777" w:rsidR="00D357BE" w:rsidRDefault="00D357BE">
            <w:pPr>
              <w:rPr>
                <w:rFonts w:ascii="Calibri" w:hAnsi="Calibri" w:cs="Calibri"/>
                <w:color w:val="000000"/>
                <w:sz w:val="22"/>
                <w:szCs w:val="22"/>
              </w:rPr>
            </w:pPr>
            <w:r>
              <w:rPr>
                <w:rFonts w:ascii="Calibri" w:hAnsi="Calibri" w:cs="Calibri"/>
                <w:color w:val="000000"/>
                <w:sz w:val="22"/>
                <w:szCs w:val="22"/>
              </w:rPr>
              <w:t>File Navigation</w:t>
            </w:r>
          </w:p>
        </w:tc>
        <w:tc>
          <w:tcPr>
            <w:tcW w:w="1400" w:type="dxa"/>
            <w:tcBorders>
              <w:top w:val="single" w:sz="4" w:space="0" w:color="9BC2E6"/>
              <w:left w:val="nil"/>
              <w:bottom w:val="single" w:sz="4" w:space="0" w:color="9BC2E6"/>
              <w:right w:val="nil"/>
            </w:tcBorders>
            <w:shd w:val="clear" w:color="DDEBF7" w:fill="DDEBF7"/>
            <w:hideMark/>
          </w:tcPr>
          <w:p w14:paraId="140D68F5" w14:textId="77777777" w:rsidR="00D357BE" w:rsidRDefault="00D357BE">
            <w:pPr>
              <w:rPr>
                <w:rFonts w:ascii="Calibri" w:hAnsi="Calibri" w:cs="Calibri"/>
                <w:color w:val="000000"/>
                <w:sz w:val="22"/>
                <w:szCs w:val="22"/>
              </w:rPr>
            </w:pPr>
            <w:r>
              <w:rPr>
                <w:rFonts w:ascii="Calibri" w:hAnsi="Calibri" w:cs="Calibri"/>
                <w:color w:val="000000"/>
                <w:sz w:val="22"/>
                <w:szCs w:val="22"/>
              </w:rPr>
              <w:t>Exit Project Context</w:t>
            </w:r>
          </w:p>
        </w:tc>
        <w:tc>
          <w:tcPr>
            <w:tcW w:w="3740" w:type="dxa"/>
            <w:tcBorders>
              <w:top w:val="single" w:sz="4" w:space="0" w:color="9BC2E6"/>
              <w:left w:val="nil"/>
              <w:bottom w:val="single" w:sz="4" w:space="0" w:color="9BC2E6"/>
              <w:right w:val="nil"/>
            </w:tcBorders>
            <w:shd w:val="clear" w:color="DDEBF7" w:fill="DDEBF7"/>
            <w:hideMark/>
          </w:tcPr>
          <w:p w14:paraId="61803B52" w14:textId="77777777" w:rsidR="00D357BE" w:rsidRDefault="00D357BE">
            <w:pPr>
              <w:rPr>
                <w:rFonts w:ascii="Calibri" w:hAnsi="Calibri" w:cs="Calibri"/>
                <w:color w:val="000000"/>
                <w:sz w:val="22"/>
                <w:szCs w:val="22"/>
              </w:rPr>
            </w:pPr>
            <w:r>
              <w:rPr>
                <w:rFonts w:ascii="Calibri" w:hAnsi="Calibri" w:cs="Calibri"/>
                <w:color w:val="000000"/>
                <w:sz w:val="22"/>
                <w:szCs w:val="22"/>
              </w:rPr>
              <w:t>1. Select the back button at the top of the navigation drawer</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F709B19"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User is returned to </w:t>
            </w:r>
            <w:proofErr w:type="gramStart"/>
            <w:r>
              <w:rPr>
                <w:rFonts w:ascii="Calibri" w:hAnsi="Calibri" w:cs="Calibri"/>
                <w:color w:val="000000"/>
                <w:sz w:val="22"/>
                <w:szCs w:val="22"/>
              </w:rPr>
              <w:t>Files</w:t>
            </w:r>
            <w:proofErr w:type="gramEnd"/>
            <w:r>
              <w:rPr>
                <w:rFonts w:ascii="Calibri" w:hAnsi="Calibri" w:cs="Calibri"/>
                <w:color w:val="000000"/>
                <w:sz w:val="22"/>
                <w:szCs w:val="22"/>
              </w:rPr>
              <w:t xml:space="preserve"> page of the current project</w:t>
            </w:r>
            <w:r>
              <w:rPr>
                <w:rFonts w:ascii="Calibri" w:hAnsi="Calibri" w:cs="Calibri"/>
                <w:color w:val="000000"/>
                <w:sz w:val="22"/>
                <w:szCs w:val="22"/>
              </w:rPr>
              <w:br/>
              <w:t>2. Navigation drawer returns to the project context</w:t>
            </w:r>
            <w:r>
              <w:rPr>
                <w:rFonts w:ascii="Calibri" w:hAnsi="Calibri" w:cs="Calibri"/>
                <w:color w:val="000000"/>
                <w:sz w:val="22"/>
                <w:szCs w:val="22"/>
              </w:rPr>
              <w:br/>
              <w:t>3. Navigation selection reflects current page</w:t>
            </w:r>
          </w:p>
        </w:tc>
      </w:tr>
      <w:tr w:rsidR="00D357BE" w14:paraId="70EE6920" w14:textId="77777777" w:rsidTr="00D357BE">
        <w:trPr>
          <w:trHeight w:val="3300"/>
        </w:trPr>
        <w:tc>
          <w:tcPr>
            <w:tcW w:w="420" w:type="dxa"/>
            <w:tcBorders>
              <w:top w:val="single" w:sz="4" w:space="0" w:color="9BC2E6"/>
              <w:left w:val="single" w:sz="4" w:space="0" w:color="9BC2E6"/>
              <w:bottom w:val="single" w:sz="4" w:space="0" w:color="9BC2E6"/>
              <w:right w:val="nil"/>
            </w:tcBorders>
            <w:shd w:val="clear" w:color="auto" w:fill="auto"/>
            <w:noWrap/>
            <w:hideMark/>
          </w:tcPr>
          <w:p w14:paraId="49AC47E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28</w:t>
            </w:r>
          </w:p>
        </w:tc>
        <w:tc>
          <w:tcPr>
            <w:tcW w:w="1580" w:type="dxa"/>
            <w:tcBorders>
              <w:top w:val="single" w:sz="4" w:space="0" w:color="9BC2E6"/>
              <w:left w:val="nil"/>
              <w:bottom w:val="single" w:sz="4" w:space="0" w:color="9BC2E6"/>
              <w:right w:val="nil"/>
            </w:tcBorders>
            <w:shd w:val="clear" w:color="auto" w:fill="auto"/>
            <w:hideMark/>
          </w:tcPr>
          <w:p w14:paraId="715047CE"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auto" w:fill="auto"/>
            <w:hideMark/>
          </w:tcPr>
          <w:p w14:paraId="2FDF9B94"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30604C6A" w14:textId="77777777" w:rsidR="00D357BE" w:rsidRDefault="00D357BE">
            <w:pPr>
              <w:rPr>
                <w:rFonts w:ascii="Calibri" w:hAnsi="Calibri" w:cs="Calibri"/>
                <w:color w:val="000000"/>
                <w:sz w:val="22"/>
                <w:szCs w:val="22"/>
              </w:rPr>
            </w:pPr>
            <w:r>
              <w:rPr>
                <w:rFonts w:ascii="Calibri" w:hAnsi="Calibri" w:cs="Calibri"/>
                <w:color w:val="000000"/>
                <w:sz w:val="22"/>
                <w:szCs w:val="22"/>
              </w:rPr>
              <w:t>Data</w:t>
            </w:r>
          </w:p>
        </w:tc>
        <w:tc>
          <w:tcPr>
            <w:tcW w:w="3740" w:type="dxa"/>
            <w:tcBorders>
              <w:top w:val="single" w:sz="4" w:space="0" w:color="9BC2E6"/>
              <w:left w:val="nil"/>
              <w:bottom w:val="single" w:sz="4" w:space="0" w:color="9BC2E6"/>
              <w:right w:val="nil"/>
            </w:tcBorders>
            <w:shd w:val="clear" w:color="auto" w:fill="auto"/>
            <w:hideMark/>
          </w:tcPr>
          <w:p w14:paraId="79605B91"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Navigate to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page</w:t>
            </w:r>
            <w:r>
              <w:rPr>
                <w:rFonts w:ascii="Calibri" w:hAnsi="Calibri" w:cs="Calibri"/>
                <w:color w:val="000000"/>
                <w:sz w:val="22"/>
                <w:szCs w:val="22"/>
              </w:rPr>
              <w:br/>
              <w:t>2. Ensure that at least one project has been created by the current user</w:t>
            </w:r>
            <w:r>
              <w:rPr>
                <w:rFonts w:ascii="Calibri" w:hAnsi="Calibri" w:cs="Calibri"/>
                <w:color w:val="000000"/>
                <w:sz w:val="22"/>
                <w:szCs w:val="22"/>
              </w:rPr>
              <w:br/>
              <w:t>3. Ensure that at least one project has been created by another user and that the current user is a member of that project</w:t>
            </w:r>
            <w:r>
              <w:rPr>
                <w:rFonts w:ascii="Calibri" w:hAnsi="Calibri" w:cs="Calibri"/>
                <w:color w:val="000000"/>
                <w:sz w:val="22"/>
                <w:szCs w:val="22"/>
              </w:rPr>
              <w:br/>
              <w:t>4. Ensure that at least on project has been created by another user ant that the current user is NOT a member of that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00A5BA72" w14:textId="77777777" w:rsidR="00D357BE" w:rsidRDefault="00D357BE">
            <w:pPr>
              <w:rPr>
                <w:rFonts w:ascii="Calibri" w:hAnsi="Calibri" w:cs="Calibri"/>
                <w:color w:val="000000"/>
                <w:sz w:val="22"/>
                <w:szCs w:val="22"/>
              </w:rPr>
            </w:pPr>
            <w:r>
              <w:rPr>
                <w:rFonts w:ascii="Calibri" w:hAnsi="Calibri" w:cs="Calibri"/>
                <w:color w:val="000000"/>
                <w:sz w:val="22"/>
                <w:szCs w:val="22"/>
              </w:rPr>
              <w:t>1. All projects are visible to the current user</w:t>
            </w:r>
          </w:p>
        </w:tc>
      </w:tr>
    </w:tbl>
    <w:p w14:paraId="773312F4" w14:textId="502154A9" w:rsidR="00D357BE" w:rsidRDefault="00D357BE" w:rsidP="0018338F"/>
    <w:p w14:paraId="29B9CA1D" w14:textId="578B7188" w:rsidR="00D357BE" w:rsidRDefault="00D357BE" w:rsidP="0018338F"/>
    <w:p w14:paraId="1B8F54B0" w14:textId="64B09517" w:rsidR="00D357BE" w:rsidRDefault="00D357BE" w:rsidP="0018338F"/>
    <w:tbl>
      <w:tblPr>
        <w:tblW w:w="12560" w:type="dxa"/>
        <w:tblLook w:val="04A0" w:firstRow="1" w:lastRow="0" w:firstColumn="1" w:lastColumn="0" w:noHBand="0" w:noVBand="1"/>
      </w:tblPr>
      <w:tblGrid>
        <w:gridCol w:w="440"/>
        <w:gridCol w:w="1577"/>
        <w:gridCol w:w="1678"/>
        <w:gridCol w:w="1399"/>
        <w:gridCol w:w="3733"/>
        <w:gridCol w:w="3733"/>
      </w:tblGrid>
      <w:tr w:rsidR="00D357BE" w14:paraId="349A8CB2"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1AB673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47A2D40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4CAC51A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9C64AD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1731F0A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71E9E24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4E909CF2"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814467B"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29</w:t>
            </w:r>
          </w:p>
        </w:tc>
        <w:tc>
          <w:tcPr>
            <w:tcW w:w="1580" w:type="dxa"/>
            <w:tcBorders>
              <w:top w:val="single" w:sz="4" w:space="0" w:color="9BC2E6"/>
              <w:left w:val="nil"/>
              <w:bottom w:val="single" w:sz="4" w:space="0" w:color="9BC2E6"/>
              <w:right w:val="nil"/>
            </w:tcBorders>
            <w:shd w:val="clear" w:color="DDEBF7" w:fill="DDEBF7"/>
            <w:hideMark/>
          </w:tcPr>
          <w:p w14:paraId="2CE0B0E8"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DDEBF7" w:fill="DDEBF7"/>
            <w:hideMark/>
          </w:tcPr>
          <w:p w14:paraId="42EF6E0D"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765DC448"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DDEBF7" w:fill="DDEBF7"/>
            <w:hideMark/>
          </w:tcPr>
          <w:p w14:paraId="063FFD04"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Navigate to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page with multiple projects staged</w:t>
            </w:r>
          </w:p>
        </w:tc>
        <w:tc>
          <w:tcPr>
            <w:tcW w:w="3740" w:type="dxa"/>
            <w:tcBorders>
              <w:top w:val="single" w:sz="4" w:space="0" w:color="9BC2E6"/>
              <w:left w:val="nil"/>
              <w:bottom w:val="single" w:sz="4" w:space="0" w:color="9BC2E6"/>
              <w:right w:val="single" w:sz="4" w:space="0" w:color="9BC2E6"/>
            </w:tcBorders>
            <w:shd w:val="clear" w:color="DDEBF7" w:fill="DDEBF7"/>
            <w:hideMark/>
          </w:tcPr>
          <w:p w14:paraId="5FDA237F"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cards utilize available space</w:t>
            </w:r>
            <w:r>
              <w:rPr>
                <w:rFonts w:ascii="Calibri" w:hAnsi="Calibri" w:cs="Calibri"/>
                <w:color w:val="000000"/>
                <w:sz w:val="22"/>
                <w:szCs w:val="22"/>
              </w:rPr>
              <w:br/>
              <w:t>2. Project cards flex/wrap to next row</w:t>
            </w:r>
            <w:r>
              <w:rPr>
                <w:rFonts w:ascii="Calibri" w:hAnsi="Calibri" w:cs="Calibri"/>
                <w:color w:val="000000"/>
                <w:sz w:val="22"/>
                <w:szCs w:val="22"/>
              </w:rPr>
              <w:br/>
              <w:t>3. Scrolling vertically reveals additional projects</w:t>
            </w:r>
          </w:p>
        </w:tc>
      </w:tr>
      <w:tr w:rsidR="00D357BE" w14:paraId="7C40ACD6"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1CE1D9A4"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30</w:t>
            </w:r>
          </w:p>
        </w:tc>
        <w:tc>
          <w:tcPr>
            <w:tcW w:w="1580" w:type="dxa"/>
            <w:tcBorders>
              <w:top w:val="single" w:sz="4" w:space="0" w:color="9BC2E6"/>
              <w:left w:val="nil"/>
              <w:bottom w:val="single" w:sz="4" w:space="0" w:color="9BC2E6"/>
              <w:right w:val="nil"/>
            </w:tcBorders>
            <w:shd w:val="clear" w:color="auto" w:fill="auto"/>
            <w:hideMark/>
          </w:tcPr>
          <w:p w14:paraId="1F67275F"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auto" w:fill="auto"/>
            <w:hideMark/>
          </w:tcPr>
          <w:p w14:paraId="535E233B"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5D7A5F5B"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auto" w:fill="auto"/>
            <w:hideMark/>
          </w:tcPr>
          <w:p w14:paraId="3AA9067E"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Navigate to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page with multiple projects staged</w:t>
            </w:r>
            <w:r>
              <w:rPr>
                <w:rFonts w:ascii="Calibri" w:hAnsi="Calibri" w:cs="Calibri"/>
                <w:color w:val="000000"/>
                <w:sz w:val="22"/>
                <w:szCs w:val="22"/>
              </w:rPr>
              <w:br/>
              <w:t>2. Collapse navigation drawer</w:t>
            </w:r>
          </w:p>
        </w:tc>
        <w:tc>
          <w:tcPr>
            <w:tcW w:w="3740" w:type="dxa"/>
            <w:tcBorders>
              <w:top w:val="single" w:sz="4" w:space="0" w:color="9BC2E6"/>
              <w:left w:val="nil"/>
              <w:bottom w:val="single" w:sz="4" w:space="0" w:color="9BC2E6"/>
              <w:right w:val="single" w:sz="4" w:space="0" w:color="9BC2E6"/>
            </w:tcBorders>
            <w:shd w:val="clear" w:color="auto" w:fill="auto"/>
            <w:hideMark/>
          </w:tcPr>
          <w:p w14:paraId="016AE0DA"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cards utilize available space</w:t>
            </w:r>
            <w:r>
              <w:rPr>
                <w:rFonts w:ascii="Calibri" w:hAnsi="Calibri" w:cs="Calibri"/>
                <w:color w:val="000000"/>
                <w:sz w:val="22"/>
                <w:szCs w:val="22"/>
              </w:rPr>
              <w:br/>
              <w:t>2. Project cards flex/wrap to next row</w:t>
            </w:r>
            <w:r>
              <w:rPr>
                <w:rFonts w:ascii="Calibri" w:hAnsi="Calibri" w:cs="Calibri"/>
                <w:color w:val="000000"/>
                <w:sz w:val="22"/>
                <w:szCs w:val="22"/>
              </w:rPr>
              <w:br/>
              <w:t>3. Scrolling vertically reveals additional projects</w:t>
            </w:r>
          </w:p>
        </w:tc>
      </w:tr>
      <w:tr w:rsidR="00D357BE" w14:paraId="2EC19D99" w14:textId="77777777" w:rsidTr="00D357BE">
        <w:trPr>
          <w:trHeight w:val="6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8337CF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31</w:t>
            </w:r>
          </w:p>
        </w:tc>
        <w:tc>
          <w:tcPr>
            <w:tcW w:w="1580" w:type="dxa"/>
            <w:tcBorders>
              <w:top w:val="single" w:sz="4" w:space="0" w:color="9BC2E6"/>
              <w:left w:val="nil"/>
              <w:bottom w:val="single" w:sz="4" w:space="0" w:color="9BC2E6"/>
              <w:right w:val="nil"/>
            </w:tcBorders>
            <w:shd w:val="clear" w:color="DDEBF7" w:fill="DDEBF7"/>
            <w:hideMark/>
          </w:tcPr>
          <w:p w14:paraId="4A4CD77B"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DDEBF7" w:fill="DDEBF7"/>
            <w:hideMark/>
          </w:tcPr>
          <w:p w14:paraId="00F370CA"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163AA677" w14:textId="77777777" w:rsidR="00D357BE" w:rsidRDefault="00D357BE">
            <w:pPr>
              <w:rPr>
                <w:rFonts w:ascii="Calibri" w:hAnsi="Calibri" w:cs="Calibri"/>
                <w:color w:val="000000"/>
                <w:sz w:val="22"/>
                <w:szCs w:val="22"/>
              </w:rPr>
            </w:pPr>
            <w:r>
              <w:rPr>
                <w:rFonts w:ascii="Calibri" w:hAnsi="Calibri" w:cs="Calibri"/>
                <w:color w:val="000000"/>
                <w:sz w:val="22"/>
                <w:szCs w:val="22"/>
              </w:rPr>
              <w:t>Sorting</w:t>
            </w:r>
          </w:p>
        </w:tc>
        <w:tc>
          <w:tcPr>
            <w:tcW w:w="3740" w:type="dxa"/>
            <w:tcBorders>
              <w:top w:val="single" w:sz="4" w:space="0" w:color="9BC2E6"/>
              <w:left w:val="nil"/>
              <w:bottom w:val="single" w:sz="4" w:space="0" w:color="9BC2E6"/>
              <w:right w:val="nil"/>
            </w:tcBorders>
            <w:shd w:val="clear" w:color="DDEBF7" w:fill="DDEBF7"/>
            <w:hideMark/>
          </w:tcPr>
          <w:p w14:paraId="6310D5BB"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Navigate to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page with multiple projects staged</w:t>
            </w:r>
          </w:p>
        </w:tc>
        <w:tc>
          <w:tcPr>
            <w:tcW w:w="3740" w:type="dxa"/>
            <w:tcBorders>
              <w:top w:val="single" w:sz="4" w:space="0" w:color="9BC2E6"/>
              <w:left w:val="nil"/>
              <w:bottom w:val="single" w:sz="4" w:space="0" w:color="9BC2E6"/>
              <w:right w:val="single" w:sz="4" w:space="0" w:color="9BC2E6"/>
            </w:tcBorders>
            <w:shd w:val="clear" w:color="DDEBF7" w:fill="DDEBF7"/>
            <w:hideMark/>
          </w:tcPr>
          <w:p w14:paraId="17E45C9C"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cards are sorted by date updated descending</w:t>
            </w:r>
          </w:p>
        </w:tc>
      </w:tr>
      <w:tr w:rsidR="00D357BE" w14:paraId="4A6EC12C" w14:textId="77777777" w:rsidTr="00D357BE">
        <w:trPr>
          <w:trHeight w:val="4800"/>
        </w:trPr>
        <w:tc>
          <w:tcPr>
            <w:tcW w:w="420" w:type="dxa"/>
            <w:tcBorders>
              <w:top w:val="single" w:sz="4" w:space="0" w:color="9BC2E6"/>
              <w:left w:val="single" w:sz="4" w:space="0" w:color="9BC2E6"/>
              <w:bottom w:val="single" w:sz="4" w:space="0" w:color="9BC2E6"/>
              <w:right w:val="nil"/>
            </w:tcBorders>
            <w:shd w:val="clear" w:color="auto" w:fill="auto"/>
            <w:noWrap/>
            <w:hideMark/>
          </w:tcPr>
          <w:p w14:paraId="54C7B0A7"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32</w:t>
            </w:r>
          </w:p>
        </w:tc>
        <w:tc>
          <w:tcPr>
            <w:tcW w:w="1580" w:type="dxa"/>
            <w:tcBorders>
              <w:top w:val="single" w:sz="4" w:space="0" w:color="9BC2E6"/>
              <w:left w:val="nil"/>
              <w:bottom w:val="single" w:sz="4" w:space="0" w:color="9BC2E6"/>
              <w:right w:val="nil"/>
            </w:tcBorders>
            <w:shd w:val="clear" w:color="auto" w:fill="auto"/>
            <w:hideMark/>
          </w:tcPr>
          <w:p w14:paraId="0BD0C7BE"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auto" w:fill="auto"/>
            <w:hideMark/>
          </w:tcPr>
          <w:p w14:paraId="638B8C07"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7B87D7BC" w14:textId="77777777" w:rsidR="00D357BE" w:rsidRDefault="00D357BE">
            <w:pPr>
              <w:rPr>
                <w:rFonts w:ascii="Calibri" w:hAnsi="Calibri" w:cs="Calibri"/>
                <w:color w:val="000000"/>
                <w:sz w:val="22"/>
                <w:szCs w:val="22"/>
              </w:rPr>
            </w:pPr>
            <w:r>
              <w:rPr>
                <w:rFonts w:ascii="Calibri" w:hAnsi="Calibri" w:cs="Calibri"/>
                <w:color w:val="000000"/>
                <w:sz w:val="22"/>
                <w:szCs w:val="22"/>
              </w:rPr>
              <w:t>Project Details</w:t>
            </w:r>
          </w:p>
        </w:tc>
        <w:tc>
          <w:tcPr>
            <w:tcW w:w="3740" w:type="dxa"/>
            <w:tcBorders>
              <w:top w:val="single" w:sz="4" w:space="0" w:color="9BC2E6"/>
              <w:left w:val="nil"/>
              <w:bottom w:val="single" w:sz="4" w:space="0" w:color="9BC2E6"/>
              <w:right w:val="nil"/>
            </w:tcBorders>
            <w:shd w:val="clear" w:color="auto" w:fill="auto"/>
            <w:hideMark/>
          </w:tcPr>
          <w:p w14:paraId="256C366B" w14:textId="77777777" w:rsidR="00D357BE" w:rsidRDefault="00D357BE">
            <w:pPr>
              <w:rPr>
                <w:rFonts w:ascii="Calibri" w:hAnsi="Calibri" w:cs="Calibri"/>
                <w:color w:val="000000"/>
                <w:sz w:val="22"/>
                <w:szCs w:val="22"/>
              </w:rPr>
            </w:pPr>
            <w:r>
              <w:rPr>
                <w:rFonts w:ascii="Calibri" w:hAnsi="Calibri" w:cs="Calibri"/>
                <w:color w:val="000000"/>
                <w:sz w:val="22"/>
                <w:szCs w:val="22"/>
              </w:rPr>
              <w:t xml:space="preserve">1. Navigate to the </w:t>
            </w:r>
            <w:proofErr w:type="gramStart"/>
            <w:r>
              <w:rPr>
                <w:rFonts w:ascii="Calibri" w:hAnsi="Calibri" w:cs="Calibri"/>
                <w:color w:val="000000"/>
                <w:sz w:val="22"/>
                <w:szCs w:val="22"/>
              </w:rPr>
              <w:t>All Projects</w:t>
            </w:r>
            <w:proofErr w:type="gramEnd"/>
            <w:r>
              <w:rPr>
                <w:rFonts w:ascii="Calibri" w:hAnsi="Calibri" w:cs="Calibri"/>
                <w:color w:val="000000"/>
                <w:sz w:val="22"/>
                <w:szCs w:val="22"/>
              </w:rPr>
              <w:t xml:space="preserve"> page with multiple projects staged</w:t>
            </w:r>
            <w:r>
              <w:rPr>
                <w:rFonts w:ascii="Calibri" w:hAnsi="Calibri" w:cs="Calibri"/>
                <w:color w:val="000000"/>
                <w:sz w:val="22"/>
                <w:szCs w:val="22"/>
              </w:rPr>
              <w:br/>
              <w:t>2. Review project card details</w:t>
            </w:r>
          </w:p>
        </w:tc>
        <w:tc>
          <w:tcPr>
            <w:tcW w:w="3740" w:type="dxa"/>
            <w:tcBorders>
              <w:top w:val="single" w:sz="4" w:space="0" w:color="9BC2E6"/>
              <w:left w:val="nil"/>
              <w:bottom w:val="single" w:sz="4" w:space="0" w:color="9BC2E6"/>
              <w:right w:val="single" w:sz="4" w:space="0" w:color="9BC2E6"/>
            </w:tcBorders>
            <w:shd w:val="clear" w:color="auto" w:fill="auto"/>
            <w:hideMark/>
          </w:tcPr>
          <w:p w14:paraId="437068BC" w14:textId="77777777" w:rsidR="00D357BE" w:rsidRDefault="00D357BE">
            <w:pPr>
              <w:rPr>
                <w:rFonts w:ascii="Calibri" w:hAnsi="Calibri" w:cs="Calibri"/>
                <w:color w:val="000000"/>
                <w:sz w:val="22"/>
                <w:szCs w:val="22"/>
              </w:rPr>
            </w:pPr>
            <w:r>
              <w:rPr>
                <w:rFonts w:ascii="Calibri" w:hAnsi="Calibri" w:cs="Calibri"/>
                <w:color w:val="000000"/>
                <w:sz w:val="22"/>
                <w:szCs w:val="22"/>
              </w:rPr>
              <w:t>1. The correct project name is displayed</w:t>
            </w:r>
            <w:r>
              <w:rPr>
                <w:rFonts w:ascii="Calibri" w:hAnsi="Calibri" w:cs="Calibri"/>
                <w:color w:val="000000"/>
                <w:sz w:val="22"/>
                <w:szCs w:val="22"/>
              </w:rPr>
              <w:br/>
              <w:t>2. A truncated preview of the correct project overview is displayed</w:t>
            </w:r>
            <w:r>
              <w:rPr>
                <w:rFonts w:ascii="Calibri" w:hAnsi="Calibri" w:cs="Calibri"/>
                <w:color w:val="000000"/>
                <w:sz w:val="22"/>
                <w:szCs w:val="22"/>
              </w:rPr>
              <w:br/>
              <w:t>3. The correct username of the project owner is displayed</w:t>
            </w:r>
            <w:r>
              <w:rPr>
                <w:rFonts w:ascii="Calibri" w:hAnsi="Calibri" w:cs="Calibri"/>
                <w:color w:val="000000"/>
                <w:sz w:val="22"/>
                <w:szCs w:val="22"/>
              </w:rPr>
              <w:br/>
              <w:t>4. The correct date the project was created is displayed</w:t>
            </w:r>
            <w:r>
              <w:rPr>
                <w:rFonts w:ascii="Calibri" w:hAnsi="Calibri" w:cs="Calibri"/>
                <w:color w:val="000000"/>
                <w:sz w:val="22"/>
                <w:szCs w:val="22"/>
              </w:rPr>
              <w:br/>
              <w:t>5. The correct date of the last update is displayed</w:t>
            </w:r>
            <w:r>
              <w:rPr>
                <w:rFonts w:ascii="Calibri" w:hAnsi="Calibri" w:cs="Calibri"/>
                <w:color w:val="000000"/>
                <w:sz w:val="22"/>
                <w:szCs w:val="22"/>
              </w:rPr>
              <w:br/>
              <w:t>6. A count of the number of project files is displayed</w:t>
            </w:r>
            <w:r>
              <w:rPr>
                <w:rFonts w:ascii="Calibri" w:hAnsi="Calibri" w:cs="Calibri"/>
                <w:color w:val="000000"/>
                <w:sz w:val="22"/>
                <w:szCs w:val="22"/>
              </w:rPr>
              <w:br/>
              <w:t>7. A count of the number of project-level comments is displayed</w:t>
            </w:r>
            <w:r>
              <w:rPr>
                <w:rFonts w:ascii="Calibri" w:hAnsi="Calibri" w:cs="Calibri"/>
                <w:color w:val="000000"/>
                <w:sz w:val="22"/>
                <w:szCs w:val="22"/>
              </w:rPr>
              <w:br/>
              <w:t>8. A count of the project members is displayed</w:t>
            </w:r>
          </w:p>
        </w:tc>
      </w:tr>
    </w:tbl>
    <w:p w14:paraId="65547330" w14:textId="2BA96735" w:rsidR="00D357BE" w:rsidRDefault="00D357BE" w:rsidP="0018338F"/>
    <w:p w14:paraId="1CE92370" w14:textId="37014898" w:rsidR="00D357BE" w:rsidRDefault="00D357BE" w:rsidP="0018338F"/>
    <w:p w14:paraId="474ABEF1" w14:textId="198C0795" w:rsidR="00D357BE" w:rsidRDefault="00D357BE" w:rsidP="0018338F"/>
    <w:p w14:paraId="2C0BA56A" w14:textId="55D59585" w:rsidR="00D357BE" w:rsidRDefault="00D357BE" w:rsidP="0018338F"/>
    <w:tbl>
      <w:tblPr>
        <w:tblW w:w="12560" w:type="dxa"/>
        <w:tblLook w:val="04A0" w:firstRow="1" w:lastRow="0" w:firstColumn="1" w:lastColumn="0" w:noHBand="0" w:noVBand="1"/>
      </w:tblPr>
      <w:tblGrid>
        <w:gridCol w:w="441"/>
        <w:gridCol w:w="1578"/>
        <w:gridCol w:w="1678"/>
        <w:gridCol w:w="1399"/>
        <w:gridCol w:w="3732"/>
        <w:gridCol w:w="3732"/>
      </w:tblGrid>
      <w:tr w:rsidR="00D357BE" w14:paraId="4F1AE582"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080F803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55B602C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4295C63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6E1123B"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03851F6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25126E3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7C7AB500" w14:textId="77777777" w:rsidTr="00D357BE">
        <w:trPr>
          <w:trHeight w:val="7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5E3888A"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33</w:t>
            </w:r>
          </w:p>
        </w:tc>
        <w:tc>
          <w:tcPr>
            <w:tcW w:w="1580" w:type="dxa"/>
            <w:tcBorders>
              <w:top w:val="single" w:sz="4" w:space="0" w:color="9BC2E6"/>
              <w:left w:val="nil"/>
              <w:bottom w:val="single" w:sz="4" w:space="0" w:color="9BC2E6"/>
              <w:right w:val="nil"/>
            </w:tcBorders>
            <w:shd w:val="clear" w:color="DDEBF7" w:fill="DDEBF7"/>
            <w:hideMark/>
          </w:tcPr>
          <w:p w14:paraId="14F9E795"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DDEBF7" w:fill="DDEBF7"/>
            <w:hideMark/>
          </w:tcPr>
          <w:p w14:paraId="5236039D"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7D35789F" w14:textId="77777777" w:rsidR="00D357BE" w:rsidRDefault="00D357BE">
            <w:pPr>
              <w:rPr>
                <w:rFonts w:ascii="Calibri" w:hAnsi="Calibri" w:cs="Calibri"/>
                <w:color w:val="000000"/>
                <w:sz w:val="22"/>
                <w:szCs w:val="22"/>
              </w:rPr>
            </w:pPr>
            <w:r>
              <w:rPr>
                <w:rFonts w:ascii="Calibri" w:hAnsi="Calibri" w:cs="Calibri"/>
                <w:color w:val="000000"/>
                <w:sz w:val="22"/>
                <w:szCs w:val="22"/>
              </w:rPr>
              <w:t>Updated Timestamp</w:t>
            </w:r>
          </w:p>
        </w:tc>
        <w:tc>
          <w:tcPr>
            <w:tcW w:w="3740" w:type="dxa"/>
            <w:tcBorders>
              <w:top w:val="single" w:sz="4" w:space="0" w:color="9BC2E6"/>
              <w:left w:val="nil"/>
              <w:bottom w:val="single" w:sz="4" w:space="0" w:color="9BC2E6"/>
              <w:right w:val="nil"/>
            </w:tcBorders>
            <w:shd w:val="clear" w:color="DDEBF7" w:fill="DDEBF7"/>
            <w:hideMark/>
          </w:tcPr>
          <w:p w14:paraId="07615CC2"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updated timestamp</w:t>
            </w:r>
            <w:r>
              <w:rPr>
                <w:rFonts w:ascii="Calibri" w:hAnsi="Calibri" w:cs="Calibri"/>
                <w:color w:val="000000"/>
                <w:sz w:val="22"/>
                <w:szCs w:val="22"/>
              </w:rPr>
              <w:br/>
              <w:t>2. Drill into the project</w:t>
            </w:r>
            <w:r>
              <w:rPr>
                <w:rFonts w:ascii="Calibri" w:hAnsi="Calibri" w:cs="Calibri"/>
                <w:color w:val="000000"/>
                <w:sz w:val="22"/>
                <w:szCs w:val="22"/>
              </w:rPr>
              <w:br/>
              <w:t>3. Edit the project overview</w:t>
            </w:r>
            <w:r>
              <w:rPr>
                <w:rFonts w:ascii="Calibri" w:hAnsi="Calibri" w:cs="Calibri"/>
                <w:color w:val="000000"/>
                <w:sz w:val="22"/>
                <w:szCs w:val="22"/>
              </w:rPr>
              <w:br/>
              <w:t>4. Return to project card and review the updated timestamp</w:t>
            </w:r>
            <w:r>
              <w:rPr>
                <w:rFonts w:ascii="Calibri" w:hAnsi="Calibri" w:cs="Calibri"/>
                <w:color w:val="000000"/>
                <w:sz w:val="22"/>
                <w:szCs w:val="22"/>
              </w:rPr>
              <w:br/>
              <w:t>4. Repeat for theme color change</w:t>
            </w:r>
            <w:r>
              <w:rPr>
                <w:rFonts w:ascii="Calibri" w:hAnsi="Calibri" w:cs="Calibri"/>
                <w:color w:val="000000"/>
                <w:sz w:val="22"/>
                <w:szCs w:val="22"/>
              </w:rPr>
              <w:br/>
              <w:t>5.  Repeat for project tag addition and deletion</w:t>
            </w:r>
            <w:r>
              <w:rPr>
                <w:rFonts w:ascii="Calibri" w:hAnsi="Calibri" w:cs="Calibri"/>
                <w:color w:val="000000"/>
                <w:sz w:val="22"/>
                <w:szCs w:val="22"/>
              </w:rPr>
              <w:br/>
              <w:t>6. Repeat for project comment addition and deletion</w:t>
            </w:r>
            <w:r>
              <w:rPr>
                <w:rFonts w:ascii="Calibri" w:hAnsi="Calibri" w:cs="Calibri"/>
                <w:color w:val="000000"/>
                <w:sz w:val="22"/>
                <w:szCs w:val="22"/>
              </w:rPr>
              <w:br/>
              <w:t>7. Repeat for project comment tag addition and deletion</w:t>
            </w:r>
            <w:r>
              <w:rPr>
                <w:rFonts w:ascii="Calibri" w:hAnsi="Calibri" w:cs="Calibri"/>
                <w:color w:val="000000"/>
                <w:sz w:val="22"/>
                <w:szCs w:val="22"/>
              </w:rPr>
              <w:br/>
              <w:t>8. Repeat for file addition and deletion</w:t>
            </w:r>
            <w:r>
              <w:rPr>
                <w:rFonts w:ascii="Calibri" w:hAnsi="Calibri" w:cs="Calibri"/>
                <w:color w:val="000000"/>
                <w:sz w:val="22"/>
                <w:szCs w:val="22"/>
              </w:rPr>
              <w:br/>
              <w:t>9. Repeat for file tag addition and deletion</w:t>
            </w:r>
            <w:r>
              <w:rPr>
                <w:rFonts w:ascii="Calibri" w:hAnsi="Calibri" w:cs="Calibri"/>
                <w:color w:val="000000"/>
                <w:sz w:val="22"/>
                <w:szCs w:val="22"/>
              </w:rPr>
              <w:br/>
              <w:t>10. Repeat for file comment addition and deletion</w:t>
            </w:r>
            <w:r>
              <w:rPr>
                <w:rFonts w:ascii="Calibri" w:hAnsi="Calibri" w:cs="Calibri"/>
                <w:color w:val="000000"/>
                <w:sz w:val="22"/>
                <w:szCs w:val="22"/>
              </w:rPr>
              <w:br/>
              <w:t>11. Repeat for file comment tag addition and deletion</w:t>
            </w:r>
            <w:r>
              <w:rPr>
                <w:rFonts w:ascii="Calibri" w:hAnsi="Calibri" w:cs="Calibri"/>
                <w:color w:val="000000"/>
                <w:sz w:val="22"/>
                <w:szCs w:val="22"/>
              </w:rPr>
              <w:br/>
              <w:t>12. Repeat for user addition and deletion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D302EA8"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 updated timestamp reflects latest change</w:t>
            </w:r>
          </w:p>
        </w:tc>
      </w:tr>
    </w:tbl>
    <w:p w14:paraId="7DD5EA20" w14:textId="6DA41E89" w:rsidR="00D357BE" w:rsidRDefault="00D357BE" w:rsidP="0018338F"/>
    <w:p w14:paraId="4C344DE7" w14:textId="0D9D728F" w:rsidR="00D357BE" w:rsidRDefault="00D357BE" w:rsidP="0018338F"/>
    <w:p w14:paraId="6C40910B" w14:textId="04093C93" w:rsidR="00D357BE" w:rsidRDefault="00D357BE" w:rsidP="0018338F"/>
    <w:p w14:paraId="71658454" w14:textId="5E927BCE" w:rsidR="00D357BE" w:rsidRDefault="00D357BE" w:rsidP="0018338F"/>
    <w:p w14:paraId="34A48041" w14:textId="25D8FF1A" w:rsidR="00D357BE" w:rsidRDefault="00D357BE" w:rsidP="0018338F"/>
    <w:p w14:paraId="10BF58D9" w14:textId="17C02C7D" w:rsidR="00D357BE" w:rsidRDefault="00D357BE" w:rsidP="0018338F"/>
    <w:tbl>
      <w:tblPr>
        <w:tblW w:w="12560" w:type="dxa"/>
        <w:tblLook w:val="04A0" w:firstRow="1" w:lastRow="0" w:firstColumn="1" w:lastColumn="0" w:noHBand="0" w:noVBand="1"/>
      </w:tblPr>
      <w:tblGrid>
        <w:gridCol w:w="440"/>
        <w:gridCol w:w="1577"/>
        <w:gridCol w:w="1678"/>
        <w:gridCol w:w="1399"/>
        <w:gridCol w:w="3733"/>
        <w:gridCol w:w="3733"/>
      </w:tblGrid>
      <w:tr w:rsidR="00D357BE" w14:paraId="7F9BF36E"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73EB530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25DD15E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2D9EEB9B"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44C1703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BFB2F8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7E5AE1F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03810B3F"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1CD6CB68"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34</w:t>
            </w:r>
          </w:p>
        </w:tc>
        <w:tc>
          <w:tcPr>
            <w:tcW w:w="1580" w:type="dxa"/>
            <w:tcBorders>
              <w:top w:val="single" w:sz="4" w:space="0" w:color="9BC2E6"/>
              <w:left w:val="nil"/>
              <w:bottom w:val="single" w:sz="4" w:space="0" w:color="9BC2E6"/>
              <w:right w:val="nil"/>
            </w:tcBorders>
            <w:shd w:val="clear" w:color="DDEBF7" w:fill="DDEBF7"/>
            <w:hideMark/>
          </w:tcPr>
          <w:p w14:paraId="774625C7"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DDEBF7" w:fill="DDEBF7"/>
            <w:hideMark/>
          </w:tcPr>
          <w:p w14:paraId="59242AB1"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5B86BB9D" w14:textId="77777777" w:rsidR="00D357BE" w:rsidRDefault="00D357BE">
            <w:pPr>
              <w:rPr>
                <w:rFonts w:ascii="Calibri" w:hAnsi="Calibri" w:cs="Calibri"/>
                <w:color w:val="000000"/>
                <w:sz w:val="22"/>
                <w:szCs w:val="22"/>
              </w:rPr>
            </w:pPr>
            <w:r>
              <w:rPr>
                <w:rFonts w:ascii="Calibri" w:hAnsi="Calibri" w:cs="Calibri"/>
                <w:color w:val="000000"/>
                <w:sz w:val="22"/>
                <w:szCs w:val="22"/>
              </w:rPr>
              <w:t>File Count</w:t>
            </w:r>
          </w:p>
        </w:tc>
        <w:tc>
          <w:tcPr>
            <w:tcW w:w="3740" w:type="dxa"/>
            <w:tcBorders>
              <w:top w:val="single" w:sz="4" w:space="0" w:color="9BC2E6"/>
              <w:left w:val="nil"/>
              <w:bottom w:val="single" w:sz="4" w:space="0" w:color="9BC2E6"/>
              <w:right w:val="nil"/>
            </w:tcBorders>
            <w:shd w:val="clear" w:color="DDEBF7" w:fill="DDEBF7"/>
            <w:hideMark/>
          </w:tcPr>
          <w:p w14:paraId="5AD864C7"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files</w:t>
            </w:r>
            <w:r>
              <w:rPr>
                <w:rFonts w:ascii="Calibri" w:hAnsi="Calibri" w:cs="Calibri"/>
                <w:color w:val="000000"/>
                <w:sz w:val="22"/>
                <w:szCs w:val="22"/>
              </w:rPr>
              <w:br/>
              <w:t>2. Drill into the project</w:t>
            </w:r>
            <w:r>
              <w:rPr>
                <w:rFonts w:ascii="Calibri" w:hAnsi="Calibri" w:cs="Calibri"/>
                <w:color w:val="000000"/>
                <w:sz w:val="22"/>
                <w:szCs w:val="22"/>
              </w:rPr>
              <w:br/>
              <w:t>3. Add a new file</w:t>
            </w:r>
            <w:r>
              <w:rPr>
                <w:rFonts w:ascii="Calibri" w:hAnsi="Calibri" w:cs="Calibri"/>
                <w:color w:val="000000"/>
                <w:sz w:val="22"/>
                <w:szCs w:val="22"/>
              </w:rPr>
              <w:br/>
              <w:t>4. Return to project card and review the number of current files</w:t>
            </w:r>
            <w:r>
              <w:rPr>
                <w:rFonts w:ascii="Calibri" w:hAnsi="Calibri" w:cs="Calibri"/>
                <w:color w:val="000000"/>
                <w:sz w:val="22"/>
                <w:szCs w:val="22"/>
              </w:rPr>
              <w:br/>
              <w:t>4. Repeat for file deletion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A9F11F7" w14:textId="77777777" w:rsidR="00D357BE" w:rsidRDefault="00D357BE">
            <w:pPr>
              <w:rPr>
                <w:rFonts w:ascii="Calibri" w:hAnsi="Calibri" w:cs="Calibri"/>
                <w:color w:val="000000"/>
                <w:sz w:val="22"/>
                <w:szCs w:val="22"/>
              </w:rPr>
            </w:pPr>
            <w:r>
              <w:rPr>
                <w:rFonts w:ascii="Calibri" w:hAnsi="Calibri" w:cs="Calibri"/>
                <w:color w:val="000000"/>
                <w:sz w:val="22"/>
                <w:szCs w:val="22"/>
              </w:rPr>
              <w:t>1. File count increases with file addition</w:t>
            </w:r>
            <w:r>
              <w:rPr>
                <w:rFonts w:ascii="Calibri" w:hAnsi="Calibri" w:cs="Calibri"/>
                <w:color w:val="000000"/>
                <w:sz w:val="22"/>
                <w:szCs w:val="22"/>
              </w:rPr>
              <w:br/>
              <w:t>2. File count decreases with file deletion</w:t>
            </w:r>
            <w:r>
              <w:rPr>
                <w:rFonts w:ascii="Calibri" w:hAnsi="Calibri" w:cs="Calibri"/>
                <w:color w:val="000000"/>
                <w:sz w:val="22"/>
                <w:szCs w:val="22"/>
              </w:rPr>
              <w:br/>
              <w:t>3. File counts exceeding 99 are displayed as 99+</w:t>
            </w:r>
          </w:p>
        </w:tc>
      </w:tr>
      <w:tr w:rsidR="00D357BE" w14:paraId="47A27DE5"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auto" w:fill="auto"/>
            <w:noWrap/>
            <w:hideMark/>
          </w:tcPr>
          <w:p w14:paraId="0899338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35</w:t>
            </w:r>
          </w:p>
        </w:tc>
        <w:tc>
          <w:tcPr>
            <w:tcW w:w="1580" w:type="dxa"/>
            <w:tcBorders>
              <w:top w:val="single" w:sz="4" w:space="0" w:color="9BC2E6"/>
              <w:left w:val="nil"/>
              <w:bottom w:val="single" w:sz="4" w:space="0" w:color="9BC2E6"/>
              <w:right w:val="nil"/>
            </w:tcBorders>
            <w:shd w:val="clear" w:color="auto" w:fill="auto"/>
            <w:hideMark/>
          </w:tcPr>
          <w:p w14:paraId="785B5C85"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auto" w:fill="auto"/>
            <w:hideMark/>
          </w:tcPr>
          <w:p w14:paraId="63F95246"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6ED64049" w14:textId="77777777" w:rsidR="00D357BE" w:rsidRDefault="00D357BE">
            <w:pPr>
              <w:rPr>
                <w:rFonts w:ascii="Calibri" w:hAnsi="Calibri" w:cs="Calibri"/>
                <w:color w:val="000000"/>
                <w:sz w:val="22"/>
                <w:szCs w:val="22"/>
              </w:rPr>
            </w:pPr>
            <w:r>
              <w:rPr>
                <w:rFonts w:ascii="Calibri" w:hAnsi="Calibri" w:cs="Calibri"/>
                <w:color w:val="000000"/>
                <w:sz w:val="22"/>
                <w:szCs w:val="22"/>
              </w:rPr>
              <w:t>Comment Count</w:t>
            </w:r>
          </w:p>
        </w:tc>
        <w:tc>
          <w:tcPr>
            <w:tcW w:w="3740" w:type="dxa"/>
            <w:tcBorders>
              <w:top w:val="single" w:sz="4" w:space="0" w:color="9BC2E6"/>
              <w:left w:val="nil"/>
              <w:bottom w:val="single" w:sz="4" w:space="0" w:color="9BC2E6"/>
              <w:right w:val="nil"/>
            </w:tcBorders>
            <w:shd w:val="clear" w:color="auto" w:fill="auto"/>
            <w:hideMark/>
          </w:tcPr>
          <w:p w14:paraId="2C6D3033"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comments</w:t>
            </w:r>
            <w:r>
              <w:rPr>
                <w:rFonts w:ascii="Calibri" w:hAnsi="Calibri" w:cs="Calibri"/>
                <w:color w:val="000000"/>
                <w:sz w:val="22"/>
                <w:szCs w:val="22"/>
              </w:rPr>
              <w:br/>
              <w:t>2. Drill into the project</w:t>
            </w:r>
            <w:r>
              <w:rPr>
                <w:rFonts w:ascii="Calibri" w:hAnsi="Calibri" w:cs="Calibri"/>
                <w:color w:val="000000"/>
                <w:sz w:val="22"/>
                <w:szCs w:val="22"/>
              </w:rPr>
              <w:br/>
              <w:t>3. Add a new comment</w:t>
            </w:r>
            <w:r>
              <w:rPr>
                <w:rFonts w:ascii="Calibri" w:hAnsi="Calibri" w:cs="Calibri"/>
                <w:color w:val="000000"/>
                <w:sz w:val="22"/>
                <w:szCs w:val="22"/>
              </w:rPr>
              <w:br/>
              <w:t>4. Return to project card and review the number of current comments</w:t>
            </w:r>
            <w:r>
              <w:rPr>
                <w:rFonts w:ascii="Calibri" w:hAnsi="Calibri" w:cs="Calibri"/>
                <w:color w:val="000000"/>
                <w:sz w:val="22"/>
                <w:szCs w:val="22"/>
              </w:rPr>
              <w:br/>
              <w:t>4. Repeat for comment deletion</w:t>
            </w:r>
          </w:p>
        </w:tc>
        <w:tc>
          <w:tcPr>
            <w:tcW w:w="3740" w:type="dxa"/>
            <w:tcBorders>
              <w:top w:val="single" w:sz="4" w:space="0" w:color="9BC2E6"/>
              <w:left w:val="nil"/>
              <w:bottom w:val="single" w:sz="4" w:space="0" w:color="9BC2E6"/>
              <w:right w:val="single" w:sz="4" w:space="0" w:color="9BC2E6"/>
            </w:tcBorders>
            <w:shd w:val="clear" w:color="auto" w:fill="auto"/>
            <w:hideMark/>
          </w:tcPr>
          <w:p w14:paraId="73DEDBC8" w14:textId="77777777" w:rsidR="00D357BE" w:rsidRDefault="00D357BE">
            <w:pPr>
              <w:rPr>
                <w:rFonts w:ascii="Calibri" w:hAnsi="Calibri" w:cs="Calibri"/>
                <w:color w:val="000000"/>
                <w:sz w:val="22"/>
                <w:szCs w:val="22"/>
              </w:rPr>
            </w:pPr>
            <w:r>
              <w:rPr>
                <w:rFonts w:ascii="Calibri" w:hAnsi="Calibri" w:cs="Calibri"/>
                <w:color w:val="000000"/>
                <w:sz w:val="22"/>
                <w:szCs w:val="22"/>
              </w:rPr>
              <w:t>1. Comment count increases with comment addition</w:t>
            </w:r>
            <w:r>
              <w:rPr>
                <w:rFonts w:ascii="Calibri" w:hAnsi="Calibri" w:cs="Calibri"/>
                <w:color w:val="000000"/>
                <w:sz w:val="22"/>
                <w:szCs w:val="22"/>
              </w:rPr>
              <w:br/>
              <w:t>2. Comment count decreases with comment deletion</w:t>
            </w:r>
            <w:r>
              <w:rPr>
                <w:rFonts w:ascii="Calibri" w:hAnsi="Calibri" w:cs="Calibri"/>
                <w:color w:val="000000"/>
                <w:sz w:val="22"/>
                <w:szCs w:val="22"/>
              </w:rPr>
              <w:br/>
              <w:t>3. Comment counts exceeding 99 are displayed as 99+</w:t>
            </w:r>
          </w:p>
        </w:tc>
      </w:tr>
      <w:tr w:rsidR="00D357BE" w14:paraId="06833032"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FC485F2"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36</w:t>
            </w:r>
          </w:p>
        </w:tc>
        <w:tc>
          <w:tcPr>
            <w:tcW w:w="1580" w:type="dxa"/>
            <w:tcBorders>
              <w:top w:val="single" w:sz="4" w:space="0" w:color="9BC2E6"/>
              <w:left w:val="nil"/>
              <w:bottom w:val="single" w:sz="4" w:space="0" w:color="9BC2E6"/>
              <w:right w:val="nil"/>
            </w:tcBorders>
            <w:shd w:val="clear" w:color="DDEBF7" w:fill="DDEBF7"/>
            <w:hideMark/>
          </w:tcPr>
          <w:p w14:paraId="715360E3"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DDEBF7" w:fill="DDEBF7"/>
            <w:hideMark/>
          </w:tcPr>
          <w:p w14:paraId="26B8EBB6"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1F3779B7" w14:textId="77777777" w:rsidR="00D357BE" w:rsidRDefault="00D357BE">
            <w:pPr>
              <w:rPr>
                <w:rFonts w:ascii="Calibri" w:hAnsi="Calibri" w:cs="Calibri"/>
                <w:color w:val="000000"/>
                <w:sz w:val="22"/>
                <w:szCs w:val="22"/>
              </w:rPr>
            </w:pPr>
            <w:r>
              <w:rPr>
                <w:rFonts w:ascii="Calibri" w:hAnsi="Calibri" w:cs="Calibri"/>
                <w:color w:val="000000"/>
                <w:sz w:val="22"/>
                <w:szCs w:val="22"/>
              </w:rPr>
              <w:t>Comment Count</w:t>
            </w:r>
          </w:p>
        </w:tc>
        <w:tc>
          <w:tcPr>
            <w:tcW w:w="3740" w:type="dxa"/>
            <w:tcBorders>
              <w:top w:val="single" w:sz="4" w:space="0" w:color="9BC2E6"/>
              <w:left w:val="nil"/>
              <w:bottom w:val="single" w:sz="4" w:space="0" w:color="9BC2E6"/>
              <w:right w:val="nil"/>
            </w:tcBorders>
            <w:shd w:val="clear" w:color="DDEBF7" w:fill="DDEBF7"/>
            <w:hideMark/>
          </w:tcPr>
          <w:p w14:paraId="2E4517BB"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comments</w:t>
            </w:r>
            <w:r>
              <w:rPr>
                <w:rFonts w:ascii="Calibri" w:hAnsi="Calibri" w:cs="Calibri"/>
                <w:color w:val="000000"/>
                <w:sz w:val="22"/>
                <w:szCs w:val="22"/>
              </w:rPr>
              <w:br/>
              <w:t>2. Drill into the project</w:t>
            </w:r>
            <w:r>
              <w:rPr>
                <w:rFonts w:ascii="Calibri" w:hAnsi="Calibri" w:cs="Calibri"/>
                <w:color w:val="000000"/>
                <w:sz w:val="22"/>
                <w:szCs w:val="22"/>
              </w:rPr>
              <w:br/>
              <w:t>3. Drill into any file in the project</w:t>
            </w:r>
            <w:r>
              <w:rPr>
                <w:rFonts w:ascii="Calibri" w:hAnsi="Calibri" w:cs="Calibri"/>
                <w:color w:val="000000"/>
                <w:sz w:val="22"/>
                <w:szCs w:val="22"/>
              </w:rPr>
              <w:br/>
              <w:t>4. Add a new comment</w:t>
            </w:r>
            <w:r>
              <w:rPr>
                <w:rFonts w:ascii="Calibri" w:hAnsi="Calibri" w:cs="Calibri"/>
                <w:color w:val="000000"/>
                <w:sz w:val="22"/>
                <w:szCs w:val="22"/>
              </w:rPr>
              <w:br/>
              <w:t xml:space="preserve">5. Return to project card and review the number of current </w:t>
            </w:r>
            <w:proofErr w:type="gramStart"/>
            <w:r>
              <w:rPr>
                <w:rFonts w:ascii="Calibri" w:hAnsi="Calibri" w:cs="Calibri"/>
                <w:color w:val="000000"/>
                <w:sz w:val="22"/>
                <w:szCs w:val="22"/>
              </w:rPr>
              <w:t>comment</w:t>
            </w:r>
            <w:proofErr w:type="gramEnd"/>
            <w:r>
              <w:rPr>
                <w:rFonts w:ascii="Calibri" w:hAnsi="Calibri" w:cs="Calibri"/>
                <w:color w:val="000000"/>
                <w:sz w:val="22"/>
                <w:szCs w:val="22"/>
              </w:rPr>
              <w:br/>
              <w:t>6. Repeat for comment deletion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BAC27E4" w14:textId="77777777" w:rsidR="00D357BE" w:rsidRDefault="00D357BE">
            <w:pPr>
              <w:rPr>
                <w:rFonts w:ascii="Calibri" w:hAnsi="Calibri" w:cs="Calibri"/>
                <w:color w:val="000000"/>
                <w:sz w:val="22"/>
                <w:szCs w:val="22"/>
              </w:rPr>
            </w:pPr>
            <w:r>
              <w:rPr>
                <w:rFonts w:ascii="Calibri" w:hAnsi="Calibri" w:cs="Calibri"/>
                <w:color w:val="000000"/>
                <w:sz w:val="22"/>
                <w:szCs w:val="22"/>
              </w:rPr>
              <w:t>1. File comments are NOT reflected in count of project comments</w:t>
            </w:r>
            <w:r>
              <w:rPr>
                <w:rFonts w:ascii="Calibri" w:hAnsi="Calibri" w:cs="Calibri"/>
                <w:color w:val="000000"/>
                <w:sz w:val="22"/>
                <w:szCs w:val="22"/>
              </w:rPr>
              <w:br/>
              <w:t>2. Project comment count remains unchanged</w:t>
            </w:r>
          </w:p>
        </w:tc>
      </w:tr>
      <w:tr w:rsidR="00D357BE" w14:paraId="245695E6"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auto" w:fill="auto"/>
            <w:noWrap/>
            <w:hideMark/>
          </w:tcPr>
          <w:p w14:paraId="71DCA3E3"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37</w:t>
            </w:r>
          </w:p>
        </w:tc>
        <w:tc>
          <w:tcPr>
            <w:tcW w:w="1580" w:type="dxa"/>
            <w:tcBorders>
              <w:top w:val="single" w:sz="4" w:space="0" w:color="9BC2E6"/>
              <w:left w:val="nil"/>
              <w:bottom w:val="single" w:sz="4" w:space="0" w:color="9BC2E6"/>
              <w:right w:val="nil"/>
            </w:tcBorders>
            <w:shd w:val="clear" w:color="auto" w:fill="auto"/>
            <w:hideMark/>
          </w:tcPr>
          <w:p w14:paraId="38881E5F" w14:textId="77777777" w:rsidR="00D357BE" w:rsidRDefault="00D357BE">
            <w:pPr>
              <w:rPr>
                <w:rFonts w:ascii="Calibri" w:hAnsi="Calibri" w:cs="Calibri"/>
                <w:color w:val="000000"/>
                <w:sz w:val="22"/>
                <w:szCs w:val="22"/>
              </w:rPr>
            </w:pPr>
            <w:r>
              <w:rPr>
                <w:rFonts w:ascii="Calibri" w:hAnsi="Calibri" w:cs="Calibri"/>
                <w:color w:val="000000"/>
                <w:sz w:val="22"/>
                <w:szCs w:val="22"/>
              </w:rPr>
              <w:t>All Projects</w:t>
            </w:r>
          </w:p>
        </w:tc>
        <w:tc>
          <w:tcPr>
            <w:tcW w:w="1680" w:type="dxa"/>
            <w:tcBorders>
              <w:top w:val="single" w:sz="4" w:space="0" w:color="9BC2E6"/>
              <w:left w:val="nil"/>
              <w:bottom w:val="single" w:sz="4" w:space="0" w:color="9BC2E6"/>
              <w:right w:val="nil"/>
            </w:tcBorders>
            <w:shd w:val="clear" w:color="auto" w:fill="auto"/>
            <w:hideMark/>
          </w:tcPr>
          <w:p w14:paraId="5901F35C"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3AE1E9E3" w14:textId="77777777" w:rsidR="00D357BE" w:rsidRDefault="00D357BE">
            <w:pPr>
              <w:rPr>
                <w:rFonts w:ascii="Calibri" w:hAnsi="Calibri" w:cs="Calibri"/>
                <w:color w:val="000000"/>
                <w:sz w:val="22"/>
                <w:szCs w:val="22"/>
              </w:rPr>
            </w:pPr>
            <w:r>
              <w:rPr>
                <w:rFonts w:ascii="Calibri" w:hAnsi="Calibri" w:cs="Calibri"/>
                <w:color w:val="000000"/>
                <w:sz w:val="22"/>
                <w:szCs w:val="22"/>
              </w:rPr>
              <w:t>User Count</w:t>
            </w:r>
          </w:p>
        </w:tc>
        <w:tc>
          <w:tcPr>
            <w:tcW w:w="3740" w:type="dxa"/>
            <w:tcBorders>
              <w:top w:val="single" w:sz="4" w:space="0" w:color="9BC2E6"/>
              <w:left w:val="nil"/>
              <w:bottom w:val="single" w:sz="4" w:space="0" w:color="9BC2E6"/>
              <w:right w:val="nil"/>
            </w:tcBorders>
            <w:shd w:val="clear" w:color="auto" w:fill="auto"/>
            <w:hideMark/>
          </w:tcPr>
          <w:p w14:paraId="07D67EA9"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users</w:t>
            </w:r>
            <w:r>
              <w:rPr>
                <w:rFonts w:ascii="Calibri" w:hAnsi="Calibri" w:cs="Calibri"/>
                <w:color w:val="000000"/>
                <w:sz w:val="22"/>
                <w:szCs w:val="22"/>
              </w:rPr>
              <w:br/>
              <w:t>2. Drill into the project</w:t>
            </w:r>
            <w:r>
              <w:rPr>
                <w:rFonts w:ascii="Calibri" w:hAnsi="Calibri" w:cs="Calibri"/>
                <w:color w:val="000000"/>
                <w:sz w:val="22"/>
                <w:szCs w:val="22"/>
              </w:rPr>
              <w:br/>
              <w:t>3. Add a new user</w:t>
            </w:r>
            <w:r>
              <w:rPr>
                <w:rFonts w:ascii="Calibri" w:hAnsi="Calibri" w:cs="Calibri"/>
                <w:color w:val="000000"/>
                <w:sz w:val="22"/>
                <w:szCs w:val="22"/>
              </w:rPr>
              <w:br/>
              <w:t>4. Return to project card and review the number of current users</w:t>
            </w:r>
            <w:r>
              <w:rPr>
                <w:rFonts w:ascii="Calibri" w:hAnsi="Calibri" w:cs="Calibri"/>
                <w:color w:val="000000"/>
                <w:sz w:val="22"/>
                <w:szCs w:val="22"/>
              </w:rPr>
              <w:br/>
              <w:t>5. Repeat for user deletion</w:t>
            </w:r>
          </w:p>
        </w:tc>
        <w:tc>
          <w:tcPr>
            <w:tcW w:w="3740" w:type="dxa"/>
            <w:tcBorders>
              <w:top w:val="single" w:sz="4" w:space="0" w:color="9BC2E6"/>
              <w:left w:val="nil"/>
              <w:bottom w:val="single" w:sz="4" w:space="0" w:color="9BC2E6"/>
              <w:right w:val="single" w:sz="4" w:space="0" w:color="9BC2E6"/>
            </w:tcBorders>
            <w:shd w:val="clear" w:color="auto" w:fill="auto"/>
            <w:hideMark/>
          </w:tcPr>
          <w:p w14:paraId="4AC5E107" w14:textId="77777777" w:rsidR="00D357BE" w:rsidRDefault="00D357BE">
            <w:pPr>
              <w:rPr>
                <w:rFonts w:ascii="Calibri" w:hAnsi="Calibri" w:cs="Calibri"/>
                <w:color w:val="000000"/>
                <w:sz w:val="22"/>
                <w:szCs w:val="22"/>
              </w:rPr>
            </w:pPr>
            <w:r>
              <w:rPr>
                <w:rFonts w:ascii="Calibri" w:hAnsi="Calibri" w:cs="Calibri"/>
                <w:color w:val="000000"/>
                <w:sz w:val="22"/>
                <w:szCs w:val="22"/>
              </w:rPr>
              <w:t>1. User count increases with user addition</w:t>
            </w:r>
            <w:r>
              <w:rPr>
                <w:rFonts w:ascii="Calibri" w:hAnsi="Calibri" w:cs="Calibri"/>
                <w:color w:val="000000"/>
                <w:sz w:val="22"/>
                <w:szCs w:val="22"/>
              </w:rPr>
              <w:br/>
              <w:t>2. User count decreases with user deletion</w:t>
            </w:r>
            <w:r>
              <w:rPr>
                <w:rFonts w:ascii="Calibri" w:hAnsi="Calibri" w:cs="Calibri"/>
                <w:color w:val="000000"/>
                <w:sz w:val="22"/>
                <w:szCs w:val="22"/>
              </w:rPr>
              <w:br/>
              <w:t>3. User counts exceeding 99 are displayed as 99+</w:t>
            </w:r>
          </w:p>
        </w:tc>
      </w:tr>
    </w:tbl>
    <w:p w14:paraId="42777EF8" w14:textId="2BA09805" w:rsidR="00D357BE" w:rsidRDefault="00D357BE" w:rsidP="0018338F"/>
    <w:tbl>
      <w:tblPr>
        <w:tblW w:w="12560" w:type="dxa"/>
        <w:tblLook w:val="04A0" w:firstRow="1" w:lastRow="0" w:firstColumn="1" w:lastColumn="0" w:noHBand="0" w:noVBand="1"/>
      </w:tblPr>
      <w:tblGrid>
        <w:gridCol w:w="440"/>
        <w:gridCol w:w="1577"/>
        <w:gridCol w:w="1678"/>
        <w:gridCol w:w="1399"/>
        <w:gridCol w:w="3733"/>
        <w:gridCol w:w="3733"/>
      </w:tblGrid>
      <w:tr w:rsidR="00D357BE" w14:paraId="3C8A1466"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DD9D62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18F94EB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2F4E87D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72BD50F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63D8E19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1254068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3FCE7D61" w14:textId="77777777" w:rsidTr="00D357BE">
        <w:trPr>
          <w:trHeight w:val="33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183D53D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38</w:t>
            </w:r>
          </w:p>
        </w:tc>
        <w:tc>
          <w:tcPr>
            <w:tcW w:w="1580" w:type="dxa"/>
            <w:tcBorders>
              <w:top w:val="single" w:sz="4" w:space="0" w:color="9BC2E6"/>
              <w:left w:val="nil"/>
              <w:bottom w:val="single" w:sz="4" w:space="0" w:color="9BC2E6"/>
              <w:right w:val="nil"/>
            </w:tcBorders>
            <w:shd w:val="clear" w:color="DDEBF7" w:fill="DDEBF7"/>
            <w:hideMark/>
          </w:tcPr>
          <w:p w14:paraId="03C711B7"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DDEBF7" w:fill="DDEBF7"/>
            <w:hideMark/>
          </w:tcPr>
          <w:p w14:paraId="06FF5773"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0CCA9293" w14:textId="77777777" w:rsidR="00D357BE" w:rsidRDefault="00D357BE">
            <w:pPr>
              <w:rPr>
                <w:rFonts w:ascii="Calibri" w:hAnsi="Calibri" w:cs="Calibri"/>
                <w:color w:val="000000"/>
                <w:sz w:val="22"/>
                <w:szCs w:val="22"/>
              </w:rPr>
            </w:pPr>
            <w:r>
              <w:rPr>
                <w:rFonts w:ascii="Calibri" w:hAnsi="Calibri" w:cs="Calibri"/>
                <w:color w:val="000000"/>
                <w:sz w:val="22"/>
                <w:szCs w:val="22"/>
              </w:rPr>
              <w:t>Data</w:t>
            </w:r>
          </w:p>
        </w:tc>
        <w:tc>
          <w:tcPr>
            <w:tcW w:w="3740" w:type="dxa"/>
            <w:tcBorders>
              <w:top w:val="single" w:sz="4" w:space="0" w:color="9BC2E6"/>
              <w:left w:val="nil"/>
              <w:bottom w:val="single" w:sz="4" w:space="0" w:color="9BC2E6"/>
              <w:right w:val="nil"/>
            </w:tcBorders>
            <w:shd w:val="clear" w:color="DDEBF7" w:fill="DDEBF7"/>
            <w:hideMark/>
          </w:tcPr>
          <w:p w14:paraId="5265C2EE"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My Projects page</w:t>
            </w:r>
            <w:r>
              <w:rPr>
                <w:rFonts w:ascii="Calibri" w:hAnsi="Calibri" w:cs="Calibri"/>
                <w:color w:val="000000"/>
                <w:sz w:val="22"/>
                <w:szCs w:val="22"/>
              </w:rPr>
              <w:br/>
              <w:t>2. Ensure that at least one project has been created by the current user</w:t>
            </w:r>
            <w:r>
              <w:rPr>
                <w:rFonts w:ascii="Calibri" w:hAnsi="Calibri" w:cs="Calibri"/>
                <w:color w:val="000000"/>
                <w:sz w:val="22"/>
                <w:szCs w:val="22"/>
              </w:rPr>
              <w:br/>
              <w:t>3. Ensure that at least one project has been created by another user and that the current user is a member of that project</w:t>
            </w:r>
            <w:r>
              <w:rPr>
                <w:rFonts w:ascii="Calibri" w:hAnsi="Calibri" w:cs="Calibri"/>
                <w:color w:val="000000"/>
                <w:sz w:val="22"/>
                <w:szCs w:val="22"/>
              </w:rPr>
              <w:br/>
              <w:t>4. Ensure that at least on project has been created by another user ant that the current user is NOT a member of that project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4F400C6" w14:textId="77777777" w:rsidR="00D357BE" w:rsidRDefault="00D357BE">
            <w:pPr>
              <w:rPr>
                <w:rFonts w:ascii="Calibri" w:hAnsi="Calibri" w:cs="Calibri"/>
                <w:color w:val="000000"/>
                <w:sz w:val="22"/>
                <w:szCs w:val="22"/>
              </w:rPr>
            </w:pPr>
            <w:r>
              <w:rPr>
                <w:rFonts w:ascii="Calibri" w:hAnsi="Calibri" w:cs="Calibri"/>
                <w:color w:val="000000"/>
                <w:sz w:val="22"/>
                <w:szCs w:val="22"/>
              </w:rPr>
              <w:t>1. Projects created by the current user are visible</w:t>
            </w:r>
            <w:r>
              <w:rPr>
                <w:rFonts w:ascii="Calibri" w:hAnsi="Calibri" w:cs="Calibri"/>
                <w:color w:val="000000"/>
                <w:sz w:val="22"/>
                <w:szCs w:val="22"/>
              </w:rPr>
              <w:br/>
              <w:t>2. Projects created by other users where the current user is a member are visible</w:t>
            </w:r>
            <w:r>
              <w:rPr>
                <w:rFonts w:ascii="Calibri" w:hAnsi="Calibri" w:cs="Calibri"/>
                <w:color w:val="000000"/>
                <w:sz w:val="22"/>
                <w:szCs w:val="22"/>
              </w:rPr>
              <w:br/>
              <w:t>3. Projects created by other users where the current user is NOT a member are not visible</w:t>
            </w:r>
          </w:p>
        </w:tc>
      </w:tr>
      <w:tr w:rsidR="00D357BE" w14:paraId="7071016A"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6FACB6B8"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39</w:t>
            </w:r>
          </w:p>
        </w:tc>
        <w:tc>
          <w:tcPr>
            <w:tcW w:w="1580" w:type="dxa"/>
            <w:tcBorders>
              <w:top w:val="single" w:sz="4" w:space="0" w:color="9BC2E6"/>
              <w:left w:val="nil"/>
              <w:bottom w:val="single" w:sz="4" w:space="0" w:color="9BC2E6"/>
              <w:right w:val="nil"/>
            </w:tcBorders>
            <w:shd w:val="clear" w:color="auto" w:fill="auto"/>
            <w:hideMark/>
          </w:tcPr>
          <w:p w14:paraId="4FEAB1CB"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auto" w:fill="auto"/>
            <w:hideMark/>
          </w:tcPr>
          <w:p w14:paraId="79B3A9CF"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7C866E12"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auto" w:fill="auto"/>
            <w:hideMark/>
          </w:tcPr>
          <w:p w14:paraId="4C399CC1"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My Projects page with multiple projects staged where the current user is either the owner or a member</w:t>
            </w:r>
          </w:p>
        </w:tc>
        <w:tc>
          <w:tcPr>
            <w:tcW w:w="3740" w:type="dxa"/>
            <w:tcBorders>
              <w:top w:val="single" w:sz="4" w:space="0" w:color="9BC2E6"/>
              <w:left w:val="nil"/>
              <w:bottom w:val="single" w:sz="4" w:space="0" w:color="9BC2E6"/>
              <w:right w:val="single" w:sz="4" w:space="0" w:color="9BC2E6"/>
            </w:tcBorders>
            <w:shd w:val="clear" w:color="auto" w:fill="auto"/>
            <w:hideMark/>
          </w:tcPr>
          <w:p w14:paraId="593F6776"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cards utilize available space</w:t>
            </w:r>
            <w:r>
              <w:rPr>
                <w:rFonts w:ascii="Calibri" w:hAnsi="Calibri" w:cs="Calibri"/>
                <w:color w:val="000000"/>
                <w:sz w:val="22"/>
                <w:szCs w:val="22"/>
              </w:rPr>
              <w:br/>
              <w:t>2. Project cards flex/wrap to next row</w:t>
            </w:r>
            <w:r>
              <w:rPr>
                <w:rFonts w:ascii="Calibri" w:hAnsi="Calibri" w:cs="Calibri"/>
                <w:color w:val="000000"/>
                <w:sz w:val="22"/>
                <w:szCs w:val="22"/>
              </w:rPr>
              <w:br/>
              <w:t>3. Scrolling vertically reveals additional projects</w:t>
            </w:r>
          </w:p>
        </w:tc>
      </w:tr>
      <w:tr w:rsidR="00D357BE" w14:paraId="24CA4FFB"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A5040C3"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40</w:t>
            </w:r>
          </w:p>
        </w:tc>
        <w:tc>
          <w:tcPr>
            <w:tcW w:w="1580" w:type="dxa"/>
            <w:tcBorders>
              <w:top w:val="single" w:sz="4" w:space="0" w:color="9BC2E6"/>
              <w:left w:val="nil"/>
              <w:bottom w:val="single" w:sz="4" w:space="0" w:color="9BC2E6"/>
              <w:right w:val="nil"/>
            </w:tcBorders>
            <w:shd w:val="clear" w:color="DDEBF7" w:fill="DDEBF7"/>
            <w:hideMark/>
          </w:tcPr>
          <w:p w14:paraId="33D1390E"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DDEBF7" w:fill="DDEBF7"/>
            <w:hideMark/>
          </w:tcPr>
          <w:p w14:paraId="7C869B1C"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52F976E2"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DDEBF7" w:fill="DDEBF7"/>
            <w:hideMark/>
          </w:tcPr>
          <w:p w14:paraId="4752A3BA"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My Projects page with multiple projects staged</w:t>
            </w:r>
            <w:r>
              <w:rPr>
                <w:rFonts w:ascii="Calibri" w:hAnsi="Calibri" w:cs="Calibri"/>
                <w:color w:val="000000"/>
                <w:sz w:val="22"/>
                <w:szCs w:val="22"/>
              </w:rPr>
              <w:br/>
              <w:t>2. Collapse navigation drawer</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85FF86D"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cards utilize available space</w:t>
            </w:r>
            <w:r>
              <w:rPr>
                <w:rFonts w:ascii="Calibri" w:hAnsi="Calibri" w:cs="Calibri"/>
                <w:color w:val="000000"/>
                <w:sz w:val="22"/>
                <w:szCs w:val="22"/>
              </w:rPr>
              <w:br/>
              <w:t>2. Project cards flex/wrap to next row</w:t>
            </w:r>
            <w:r>
              <w:rPr>
                <w:rFonts w:ascii="Calibri" w:hAnsi="Calibri" w:cs="Calibri"/>
                <w:color w:val="000000"/>
                <w:sz w:val="22"/>
                <w:szCs w:val="22"/>
              </w:rPr>
              <w:br/>
              <w:t>3. Scrolling vertically reveals additional projects</w:t>
            </w:r>
          </w:p>
        </w:tc>
      </w:tr>
      <w:tr w:rsidR="00D357BE" w14:paraId="19D0B1FE" w14:textId="77777777" w:rsidTr="00D357BE">
        <w:trPr>
          <w:trHeight w:val="600"/>
        </w:trPr>
        <w:tc>
          <w:tcPr>
            <w:tcW w:w="420" w:type="dxa"/>
            <w:tcBorders>
              <w:top w:val="single" w:sz="4" w:space="0" w:color="9BC2E6"/>
              <w:left w:val="single" w:sz="4" w:space="0" w:color="9BC2E6"/>
              <w:bottom w:val="single" w:sz="4" w:space="0" w:color="9BC2E6"/>
              <w:right w:val="nil"/>
            </w:tcBorders>
            <w:shd w:val="clear" w:color="auto" w:fill="auto"/>
            <w:noWrap/>
            <w:hideMark/>
          </w:tcPr>
          <w:p w14:paraId="006B169F"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41</w:t>
            </w:r>
          </w:p>
        </w:tc>
        <w:tc>
          <w:tcPr>
            <w:tcW w:w="1580" w:type="dxa"/>
            <w:tcBorders>
              <w:top w:val="single" w:sz="4" w:space="0" w:color="9BC2E6"/>
              <w:left w:val="nil"/>
              <w:bottom w:val="single" w:sz="4" w:space="0" w:color="9BC2E6"/>
              <w:right w:val="nil"/>
            </w:tcBorders>
            <w:shd w:val="clear" w:color="auto" w:fill="auto"/>
            <w:hideMark/>
          </w:tcPr>
          <w:p w14:paraId="274F7B59"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auto" w:fill="auto"/>
            <w:hideMark/>
          </w:tcPr>
          <w:p w14:paraId="2F3BD7E8"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25D6A4B4" w14:textId="77777777" w:rsidR="00D357BE" w:rsidRDefault="00D357BE">
            <w:pPr>
              <w:rPr>
                <w:rFonts w:ascii="Calibri" w:hAnsi="Calibri" w:cs="Calibri"/>
                <w:color w:val="000000"/>
                <w:sz w:val="22"/>
                <w:szCs w:val="22"/>
              </w:rPr>
            </w:pPr>
            <w:r>
              <w:rPr>
                <w:rFonts w:ascii="Calibri" w:hAnsi="Calibri" w:cs="Calibri"/>
                <w:color w:val="000000"/>
                <w:sz w:val="22"/>
                <w:szCs w:val="22"/>
              </w:rPr>
              <w:t>Sorting</w:t>
            </w:r>
          </w:p>
        </w:tc>
        <w:tc>
          <w:tcPr>
            <w:tcW w:w="3740" w:type="dxa"/>
            <w:tcBorders>
              <w:top w:val="single" w:sz="4" w:space="0" w:color="9BC2E6"/>
              <w:left w:val="nil"/>
              <w:bottom w:val="single" w:sz="4" w:space="0" w:color="9BC2E6"/>
              <w:right w:val="nil"/>
            </w:tcBorders>
            <w:shd w:val="clear" w:color="auto" w:fill="auto"/>
            <w:hideMark/>
          </w:tcPr>
          <w:p w14:paraId="36795F2D"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My Projects page with multiple projects staged</w:t>
            </w:r>
          </w:p>
        </w:tc>
        <w:tc>
          <w:tcPr>
            <w:tcW w:w="3740" w:type="dxa"/>
            <w:tcBorders>
              <w:top w:val="single" w:sz="4" w:space="0" w:color="9BC2E6"/>
              <w:left w:val="nil"/>
              <w:bottom w:val="single" w:sz="4" w:space="0" w:color="9BC2E6"/>
              <w:right w:val="single" w:sz="4" w:space="0" w:color="9BC2E6"/>
            </w:tcBorders>
            <w:shd w:val="clear" w:color="auto" w:fill="auto"/>
            <w:hideMark/>
          </w:tcPr>
          <w:p w14:paraId="69451201"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cards are sorted by date updated descending</w:t>
            </w:r>
          </w:p>
        </w:tc>
      </w:tr>
    </w:tbl>
    <w:p w14:paraId="4AF4B149" w14:textId="735EEA48" w:rsidR="00D357BE" w:rsidRDefault="00D357BE" w:rsidP="0018338F"/>
    <w:p w14:paraId="1B4EC82A" w14:textId="3861BE69" w:rsidR="00D357BE" w:rsidRDefault="00D357BE" w:rsidP="0018338F"/>
    <w:p w14:paraId="18D2A31B" w14:textId="63C7F7EE" w:rsidR="00D357BE" w:rsidRDefault="00D357BE" w:rsidP="0018338F"/>
    <w:p w14:paraId="097F5D5A" w14:textId="762CEAC8" w:rsidR="00D357BE" w:rsidRDefault="00D357BE" w:rsidP="0018338F"/>
    <w:p w14:paraId="3437F77D" w14:textId="621E4190" w:rsidR="00D357BE" w:rsidRDefault="00D357BE" w:rsidP="0018338F"/>
    <w:p w14:paraId="3DC61245" w14:textId="72B7BC8D" w:rsidR="00D357BE" w:rsidRDefault="00D357BE" w:rsidP="0018338F"/>
    <w:p w14:paraId="0DC9651C" w14:textId="0238AEA1" w:rsidR="00D357BE" w:rsidRDefault="00D357BE" w:rsidP="0018338F"/>
    <w:p w14:paraId="53900697" w14:textId="5759C039" w:rsidR="00D357BE" w:rsidRDefault="00D357BE" w:rsidP="0018338F"/>
    <w:p w14:paraId="293034BB" w14:textId="3963C499" w:rsidR="00D357BE" w:rsidRDefault="00D357BE" w:rsidP="0018338F"/>
    <w:tbl>
      <w:tblPr>
        <w:tblW w:w="12560" w:type="dxa"/>
        <w:tblLook w:val="04A0" w:firstRow="1" w:lastRow="0" w:firstColumn="1" w:lastColumn="0" w:noHBand="0" w:noVBand="1"/>
      </w:tblPr>
      <w:tblGrid>
        <w:gridCol w:w="440"/>
        <w:gridCol w:w="1577"/>
        <w:gridCol w:w="1678"/>
        <w:gridCol w:w="1399"/>
        <w:gridCol w:w="3733"/>
        <w:gridCol w:w="3733"/>
      </w:tblGrid>
      <w:tr w:rsidR="00D357BE" w14:paraId="0E0927FC"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4463DC8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460F91C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5E57CF9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69C2AC7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6C5F334F"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1B4054F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2BE0E8C3" w14:textId="77777777" w:rsidTr="00D357BE">
        <w:trPr>
          <w:trHeight w:val="4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104F9942"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42</w:t>
            </w:r>
          </w:p>
        </w:tc>
        <w:tc>
          <w:tcPr>
            <w:tcW w:w="1580" w:type="dxa"/>
            <w:tcBorders>
              <w:top w:val="single" w:sz="4" w:space="0" w:color="9BC2E6"/>
              <w:left w:val="nil"/>
              <w:bottom w:val="single" w:sz="4" w:space="0" w:color="9BC2E6"/>
              <w:right w:val="nil"/>
            </w:tcBorders>
            <w:shd w:val="clear" w:color="DDEBF7" w:fill="DDEBF7"/>
            <w:hideMark/>
          </w:tcPr>
          <w:p w14:paraId="58B740FB"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DDEBF7" w:fill="DDEBF7"/>
            <w:hideMark/>
          </w:tcPr>
          <w:p w14:paraId="0944CC61"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2F616DFF" w14:textId="77777777" w:rsidR="00D357BE" w:rsidRDefault="00D357BE">
            <w:pPr>
              <w:rPr>
                <w:rFonts w:ascii="Calibri" w:hAnsi="Calibri" w:cs="Calibri"/>
                <w:color w:val="000000"/>
                <w:sz w:val="22"/>
                <w:szCs w:val="22"/>
              </w:rPr>
            </w:pPr>
            <w:r>
              <w:rPr>
                <w:rFonts w:ascii="Calibri" w:hAnsi="Calibri" w:cs="Calibri"/>
                <w:color w:val="000000"/>
                <w:sz w:val="22"/>
                <w:szCs w:val="22"/>
              </w:rPr>
              <w:t>Project Details</w:t>
            </w:r>
          </w:p>
        </w:tc>
        <w:tc>
          <w:tcPr>
            <w:tcW w:w="3740" w:type="dxa"/>
            <w:tcBorders>
              <w:top w:val="single" w:sz="4" w:space="0" w:color="9BC2E6"/>
              <w:left w:val="nil"/>
              <w:bottom w:val="single" w:sz="4" w:space="0" w:color="9BC2E6"/>
              <w:right w:val="nil"/>
            </w:tcBorders>
            <w:shd w:val="clear" w:color="DDEBF7" w:fill="DDEBF7"/>
            <w:hideMark/>
          </w:tcPr>
          <w:p w14:paraId="47C5916C"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My Projects page with multiple projects staged</w:t>
            </w:r>
            <w:r>
              <w:rPr>
                <w:rFonts w:ascii="Calibri" w:hAnsi="Calibri" w:cs="Calibri"/>
                <w:color w:val="000000"/>
                <w:sz w:val="22"/>
                <w:szCs w:val="22"/>
              </w:rPr>
              <w:br/>
              <w:t>2. Review project card details</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168C883" w14:textId="77777777" w:rsidR="00D357BE" w:rsidRDefault="00D357BE">
            <w:pPr>
              <w:rPr>
                <w:rFonts w:ascii="Calibri" w:hAnsi="Calibri" w:cs="Calibri"/>
                <w:color w:val="000000"/>
                <w:sz w:val="22"/>
                <w:szCs w:val="22"/>
              </w:rPr>
            </w:pPr>
            <w:r>
              <w:rPr>
                <w:rFonts w:ascii="Calibri" w:hAnsi="Calibri" w:cs="Calibri"/>
                <w:color w:val="000000"/>
                <w:sz w:val="22"/>
                <w:szCs w:val="22"/>
              </w:rPr>
              <w:t>1. The correct project name is displayed</w:t>
            </w:r>
            <w:r>
              <w:rPr>
                <w:rFonts w:ascii="Calibri" w:hAnsi="Calibri" w:cs="Calibri"/>
                <w:color w:val="000000"/>
                <w:sz w:val="22"/>
                <w:szCs w:val="22"/>
              </w:rPr>
              <w:br/>
              <w:t>2. A truncated preview of the correct project overview is displayed</w:t>
            </w:r>
            <w:r>
              <w:rPr>
                <w:rFonts w:ascii="Calibri" w:hAnsi="Calibri" w:cs="Calibri"/>
                <w:color w:val="000000"/>
                <w:sz w:val="22"/>
                <w:szCs w:val="22"/>
              </w:rPr>
              <w:br/>
              <w:t>3. The correct username of the project owner is displayed</w:t>
            </w:r>
            <w:r>
              <w:rPr>
                <w:rFonts w:ascii="Calibri" w:hAnsi="Calibri" w:cs="Calibri"/>
                <w:color w:val="000000"/>
                <w:sz w:val="22"/>
                <w:szCs w:val="22"/>
              </w:rPr>
              <w:br/>
              <w:t>4. The correct date the project was created is displayed</w:t>
            </w:r>
            <w:r>
              <w:rPr>
                <w:rFonts w:ascii="Calibri" w:hAnsi="Calibri" w:cs="Calibri"/>
                <w:color w:val="000000"/>
                <w:sz w:val="22"/>
                <w:szCs w:val="22"/>
              </w:rPr>
              <w:br/>
              <w:t>5. The correct date of the last update is displayed</w:t>
            </w:r>
            <w:r>
              <w:rPr>
                <w:rFonts w:ascii="Calibri" w:hAnsi="Calibri" w:cs="Calibri"/>
                <w:color w:val="000000"/>
                <w:sz w:val="22"/>
                <w:szCs w:val="22"/>
              </w:rPr>
              <w:br/>
              <w:t>6. A count of the number of project files is displayed</w:t>
            </w:r>
            <w:r>
              <w:rPr>
                <w:rFonts w:ascii="Calibri" w:hAnsi="Calibri" w:cs="Calibri"/>
                <w:color w:val="000000"/>
                <w:sz w:val="22"/>
                <w:szCs w:val="22"/>
              </w:rPr>
              <w:br/>
              <w:t>7. A count of the number of project-level comments is displayed</w:t>
            </w:r>
            <w:r>
              <w:rPr>
                <w:rFonts w:ascii="Calibri" w:hAnsi="Calibri" w:cs="Calibri"/>
                <w:color w:val="000000"/>
                <w:sz w:val="22"/>
                <w:szCs w:val="22"/>
              </w:rPr>
              <w:br/>
              <w:t>8. A count of the project members is displayed</w:t>
            </w:r>
          </w:p>
        </w:tc>
      </w:tr>
    </w:tbl>
    <w:p w14:paraId="4379F32E" w14:textId="5C3ACA2B" w:rsidR="00D357BE" w:rsidRDefault="00D357BE" w:rsidP="0018338F"/>
    <w:p w14:paraId="566AB1BB" w14:textId="5631322B" w:rsidR="00D357BE" w:rsidRDefault="00D357BE" w:rsidP="0018338F"/>
    <w:p w14:paraId="385E704A" w14:textId="1A06AA77" w:rsidR="00D357BE" w:rsidRDefault="00D357BE" w:rsidP="0018338F"/>
    <w:p w14:paraId="0CC65A12" w14:textId="307A18EA" w:rsidR="00D357BE" w:rsidRDefault="00D357BE" w:rsidP="0018338F"/>
    <w:p w14:paraId="571AA192" w14:textId="33B552B4" w:rsidR="00D357BE" w:rsidRDefault="00D357BE" w:rsidP="0018338F"/>
    <w:p w14:paraId="4E32961C" w14:textId="05B59E65" w:rsidR="00D357BE" w:rsidRDefault="00D357BE" w:rsidP="0018338F"/>
    <w:p w14:paraId="238A4396" w14:textId="0A4FA27E" w:rsidR="00D357BE" w:rsidRDefault="00D357BE" w:rsidP="0018338F"/>
    <w:p w14:paraId="2C197CD0" w14:textId="68D60483" w:rsidR="00D357BE" w:rsidRDefault="00D357BE" w:rsidP="0018338F"/>
    <w:p w14:paraId="75780455" w14:textId="184B1C8E" w:rsidR="00D357BE" w:rsidRDefault="00D357BE" w:rsidP="0018338F"/>
    <w:p w14:paraId="149327D0" w14:textId="6C6B2130" w:rsidR="00D357BE" w:rsidRDefault="00D357BE" w:rsidP="0018338F"/>
    <w:p w14:paraId="64E52B57" w14:textId="46BCA104" w:rsidR="00D357BE" w:rsidRDefault="00D357BE" w:rsidP="0018338F"/>
    <w:p w14:paraId="4D79EC52" w14:textId="596BE5C5" w:rsidR="00D357BE" w:rsidRDefault="00D357BE" w:rsidP="0018338F"/>
    <w:p w14:paraId="1B5AAA8F" w14:textId="004DEA53" w:rsidR="00D357BE" w:rsidRDefault="00D357BE" w:rsidP="0018338F"/>
    <w:p w14:paraId="4823125F" w14:textId="0484A467" w:rsidR="00D357BE" w:rsidRDefault="00D357BE" w:rsidP="0018338F"/>
    <w:p w14:paraId="6FA3B5C4" w14:textId="768122CD" w:rsidR="00D357BE" w:rsidRDefault="00D357BE" w:rsidP="0018338F"/>
    <w:tbl>
      <w:tblPr>
        <w:tblW w:w="12560" w:type="dxa"/>
        <w:tblLook w:val="04A0" w:firstRow="1" w:lastRow="0" w:firstColumn="1" w:lastColumn="0" w:noHBand="0" w:noVBand="1"/>
      </w:tblPr>
      <w:tblGrid>
        <w:gridCol w:w="441"/>
        <w:gridCol w:w="1578"/>
        <w:gridCol w:w="1678"/>
        <w:gridCol w:w="1399"/>
        <w:gridCol w:w="3732"/>
        <w:gridCol w:w="3732"/>
      </w:tblGrid>
      <w:tr w:rsidR="00D357BE" w14:paraId="4B9B7924"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BF224A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0374D17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3393AD6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4370EC1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5E1EF33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6466822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5E3D783B" w14:textId="77777777" w:rsidTr="00D357BE">
        <w:trPr>
          <w:trHeight w:val="7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68340A8"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43</w:t>
            </w:r>
          </w:p>
        </w:tc>
        <w:tc>
          <w:tcPr>
            <w:tcW w:w="1580" w:type="dxa"/>
            <w:tcBorders>
              <w:top w:val="single" w:sz="4" w:space="0" w:color="9BC2E6"/>
              <w:left w:val="nil"/>
              <w:bottom w:val="single" w:sz="4" w:space="0" w:color="9BC2E6"/>
              <w:right w:val="nil"/>
            </w:tcBorders>
            <w:shd w:val="clear" w:color="DDEBF7" w:fill="DDEBF7"/>
            <w:hideMark/>
          </w:tcPr>
          <w:p w14:paraId="14543A0F"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DDEBF7" w:fill="DDEBF7"/>
            <w:hideMark/>
          </w:tcPr>
          <w:p w14:paraId="7E4420CB"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16AB19AA" w14:textId="77777777" w:rsidR="00D357BE" w:rsidRDefault="00D357BE">
            <w:pPr>
              <w:rPr>
                <w:rFonts w:ascii="Calibri" w:hAnsi="Calibri" w:cs="Calibri"/>
                <w:color w:val="000000"/>
                <w:sz w:val="22"/>
                <w:szCs w:val="22"/>
              </w:rPr>
            </w:pPr>
            <w:r>
              <w:rPr>
                <w:rFonts w:ascii="Calibri" w:hAnsi="Calibri" w:cs="Calibri"/>
                <w:color w:val="000000"/>
                <w:sz w:val="22"/>
                <w:szCs w:val="22"/>
              </w:rPr>
              <w:t>Updated Timestamp</w:t>
            </w:r>
          </w:p>
        </w:tc>
        <w:tc>
          <w:tcPr>
            <w:tcW w:w="3740" w:type="dxa"/>
            <w:tcBorders>
              <w:top w:val="single" w:sz="4" w:space="0" w:color="9BC2E6"/>
              <w:left w:val="nil"/>
              <w:bottom w:val="single" w:sz="4" w:space="0" w:color="9BC2E6"/>
              <w:right w:val="nil"/>
            </w:tcBorders>
            <w:shd w:val="clear" w:color="DDEBF7" w:fill="DDEBF7"/>
            <w:hideMark/>
          </w:tcPr>
          <w:p w14:paraId="3D04436F"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updated timestamp</w:t>
            </w:r>
            <w:r>
              <w:rPr>
                <w:rFonts w:ascii="Calibri" w:hAnsi="Calibri" w:cs="Calibri"/>
                <w:color w:val="000000"/>
                <w:sz w:val="22"/>
                <w:szCs w:val="22"/>
              </w:rPr>
              <w:br/>
              <w:t>2. Drill into the project</w:t>
            </w:r>
            <w:r>
              <w:rPr>
                <w:rFonts w:ascii="Calibri" w:hAnsi="Calibri" w:cs="Calibri"/>
                <w:color w:val="000000"/>
                <w:sz w:val="22"/>
                <w:szCs w:val="22"/>
              </w:rPr>
              <w:br/>
              <w:t>3. Edit the project overview</w:t>
            </w:r>
            <w:r>
              <w:rPr>
                <w:rFonts w:ascii="Calibri" w:hAnsi="Calibri" w:cs="Calibri"/>
                <w:color w:val="000000"/>
                <w:sz w:val="22"/>
                <w:szCs w:val="22"/>
              </w:rPr>
              <w:br/>
              <w:t>4. Return to project card and review the updated timestamp</w:t>
            </w:r>
            <w:r>
              <w:rPr>
                <w:rFonts w:ascii="Calibri" w:hAnsi="Calibri" w:cs="Calibri"/>
                <w:color w:val="000000"/>
                <w:sz w:val="22"/>
                <w:szCs w:val="22"/>
              </w:rPr>
              <w:br/>
              <w:t>4. Repeat for theme color change</w:t>
            </w:r>
            <w:r>
              <w:rPr>
                <w:rFonts w:ascii="Calibri" w:hAnsi="Calibri" w:cs="Calibri"/>
                <w:color w:val="000000"/>
                <w:sz w:val="22"/>
                <w:szCs w:val="22"/>
              </w:rPr>
              <w:br/>
              <w:t>5.  Repeat for project tag addition and deletion</w:t>
            </w:r>
            <w:r>
              <w:rPr>
                <w:rFonts w:ascii="Calibri" w:hAnsi="Calibri" w:cs="Calibri"/>
                <w:color w:val="000000"/>
                <w:sz w:val="22"/>
                <w:szCs w:val="22"/>
              </w:rPr>
              <w:br/>
              <w:t>6. Repeat for project comment addition and deletion</w:t>
            </w:r>
            <w:r>
              <w:rPr>
                <w:rFonts w:ascii="Calibri" w:hAnsi="Calibri" w:cs="Calibri"/>
                <w:color w:val="000000"/>
                <w:sz w:val="22"/>
                <w:szCs w:val="22"/>
              </w:rPr>
              <w:br/>
              <w:t>7. Repeat for project comment tag addition and deletion</w:t>
            </w:r>
            <w:r>
              <w:rPr>
                <w:rFonts w:ascii="Calibri" w:hAnsi="Calibri" w:cs="Calibri"/>
                <w:color w:val="000000"/>
                <w:sz w:val="22"/>
                <w:szCs w:val="22"/>
              </w:rPr>
              <w:br/>
              <w:t>8. Repeat for file addition and deletion</w:t>
            </w:r>
            <w:r>
              <w:rPr>
                <w:rFonts w:ascii="Calibri" w:hAnsi="Calibri" w:cs="Calibri"/>
                <w:color w:val="000000"/>
                <w:sz w:val="22"/>
                <w:szCs w:val="22"/>
              </w:rPr>
              <w:br/>
              <w:t>9. Repeat for file tag addition and deletion</w:t>
            </w:r>
            <w:r>
              <w:rPr>
                <w:rFonts w:ascii="Calibri" w:hAnsi="Calibri" w:cs="Calibri"/>
                <w:color w:val="000000"/>
                <w:sz w:val="22"/>
                <w:szCs w:val="22"/>
              </w:rPr>
              <w:br/>
              <w:t>10. Repeat for file comment addition and deletion</w:t>
            </w:r>
            <w:r>
              <w:rPr>
                <w:rFonts w:ascii="Calibri" w:hAnsi="Calibri" w:cs="Calibri"/>
                <w:color w:val="000000"/>
                <w:sz w:val="22"/>
                <w:szCs w:val="22"/>
              </w:rPr>
              <w:br/>
              <w:t>11. Repeat for file comment tag addition and deletion</w:t>
            </w:r>
            <w:r>
              <w:rPr>
                <w:rFonts w:ascii="Calibri" w:hAnsi="Calibri" w:cs="Calibri"/>
                <w:color w:val="000000"/>
                <w:sz w:val="22"/>
                <w:szCs w:val="22"/>
              </w:rPr>
              <w:br/>
              <w:t>12. Repeat for user addition and deletion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79BC766"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 updated timestamp reflects latest change</w:t>
            </w:r>
          </w:p>
        </w:tc>
      </w:tr>
    </w:tbl>
    <w:p w14:paraId="53210364" w14:textId="421D8521" w:rsidR="00D357BE" w:rsidRDefault="00D357BE" w:rsidP="0018338F"/>
    <w:p w14:paraId="01892273" w14:textId="04FB58FE" w:rsidR="00D357BE" w:rsidRDefault="00D357BE" w:rsidP="0018338F"/>
    <w:p w14:paraId="3991B921" w14:textId="2677F672" w:rsidR="00D357BE" w:rsidRDefault="00D357BE" w:rsidP="0018338F"/>
    <w:p w14:paraId="63364AA1" w14:textId="34D9ECD0" w:rsidR="00D357BE" w:rsidRDefault="00D357BE" w:rsidP="0018338F"/>
    <w:p w14:paraId="275EB7BD" w14:textId="77BB8EC5" w:rsidR="00D357BE" w:rsidRDefault="00D357BE" w:rsidP="0018338F"/>
    <w:p w14:paraId="716115D9" w14:textId="34901075" w:rsidR="00D357BE" w:rsidRDefault="00D357BE" w:rsidP="0018338F"/>
    <w:tbl>
      <w:tblPr>
        <w:tblW w:w="12560" w:type="dxa"/>
        <w:tblLook w:val="04A0" w:firstRow="1" w:lastRow="0" w:firstColumn="1" w:lastColumn="0" w:noHBand="0" w:noVBand="1"/>
      </w:tblPr>
      <w:tblGrid>
        <w:gridCol w:w="440"/>
        <w:gridCol w:w="1577"/>
        <w:gridCol w:w="1678"/>
        <w:gridCol w:w="1399"/>
        <w:gridCol w:w="3733"/>
        <w:gridCol w:w="3733"/>
      </w:tblGrid>
      <w:tr w:rsidR="00D357BE" w14:paraId="1C0524A2"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D83490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20952B6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15AE8EB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64A5F83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E2F575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0936F29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7A19D4C0"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0C5B20EA"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44</w:t>
            </w:r>
          </w:p>
        </w:tc>
        <w:tc>
          <w:tcPr>
            <w:tcW w:w="1580" w:type="dxa"/>
            <w:tcBorders>
              <w:top w:val="single" w:sz="4" w:space="0" w:color="9BC2E6"/>
              <w:left w:val="nil"/>
              <w:bottom w:val="single" w:sz="4" w:space="0" w:color="9BC2E6"/>
              <w:right w:val="nil"/>
            </w:tcBorders>
            <w:shd w:val="clear" w:color="DDEBF7" w:fill="DDEBF7"/>
            <w:hideMark/>
          </w:tcPr>
          <w:p w14:paraId="1F0A5E1E"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DDEBF7" w:fill="DDEBF7"/>
            <w:hideMark/>
          </w:tcPr>
          <w:p w14:paraId="6BC965B6"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284FD587" w14:textId="77777777" w:rsidR="00D357BE" w:rsidRDefault="00D357BE">
            <w:pPr>
              <w:rPr>
                <w:rFonts w:ascii="Calibri" w:hAnsi="Calibri" w:cs="Calibri"/>
                <w:color w:val="000000"/>
                <w:sz w:val="22"/>
                <w:szCs w:val="22"/>
              </w:rPr>
            </w:pPr>
            <w:r>
              <w:rPr>
                <w:rFonts w:ascii="Calibri" w:hAnsi="Calibri" w:cs="Calibri"/>
                <w:color w:val="000000"/>
                <w:sz w:val="22"/>
                <w:szCs w:val="22"/>
              </w:rPr>
              <w:t>File Count</w:t>
            </w:r>
          </w:p>
        </w:tc>
        <w:tc>
          <w:tcPr>
            <w:tcW w:w="3740" w:type="dxa"/>
            <w:tcBorders>
              <w:top w:val="single" w:sz="4" w:space="0" w:color="9BC2E6"/>
              <w:left w:val="nil"/>
              <w:bottom w:val="single" w:sz="4" w:space="0" w:color="9BC2E6"/>
              <w:right w:val="nil"/>
            </w:tcBorders>
            <w:shd w:val="clear" w:color="DDEBF7" w:fill="DDEBF7"/>
            <w:hideMark/>
          </w:tcPr>
          <w:p w14:paraId="19BF70CA"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files</w:t>
            </w:r>
            <w:r>
              <w:rPr>
                <w:rFonts w:ascii="Calibri" w:hAnsi="Calibri" w:cs="Calibri"/>
                <w:color w:val="000000"/>
                <w:sz w:val="22"/>
                <w:szCs w:val="22"/>
              </w:rPr>
              <w:br/>
              <w:t>2. Drill into the project</w:t>
            </w:r>
            <w:r>
              <w:rPr>
                <w:rFonts w:ascii="Calibri" w:hAnsi="Calibri" w:cs="Calibri"/>
                <w:color w:val="000000"/>
                <w:sz w:val="22"/>
                <w:szCs w:val="22"/>
              </w:rPr>
              <w:br/>
              <w:t>3. Add a new file</w:t>
            </w:r>
            <w:r>
              <w:rPr>
                <w:rFonts w:ascii="Calibri" w:hAnsi="Calibri" w:cs="Calibri"/>
                <w:color w:val="000000"/>
                <w:sz w:val="22"/>
                <w:szCs w:val="22"/>
              </w:rPr>
              <w:br/>
              <w:t>4. Return to project card and review the number of current files</w:t>
            </w:r>
            <w:r>
              <w:rPr>
                <w:rFonts w:ascii="Calibri" w:hAnsi="Calibri" w:cs="Calibri"/>
                <w:color w:val="000000"/>
                <w:sz w:val="22"/>
                <w:szCs w:val="22"/>
              </w:rPr>
              <w:br/>
              <w:t>4. Repeat for file deletion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056B991" w14:textId="77777777" w:rsidR="00D357BE" w:rsidRDefault="00D357BE">
            <w:pPr>
              <w:rPr>
                <w:rFonts w:ascii="Calibri" w:hAnsi="Calibri" w:cs="Calibri"/>
                <w:color w:val="000000"/>
                <w:sz w:val="22"/>
                <w:szCs w:val="22"/>
              </w:rPr>
            </w:pPr>
            <w:r>
              <w:rPr>
                <w:rFonts w:ascii="Calibri" w:hAnsi="Calibri" w:cs="Calibri"/>
                <w:color w:val="000000"/>
                <w:sz w:val="22"/>
                <w:szCs w:val="22"/>
              </w:rPr>
              <w:t>1. File count increases with file addition</w:t>
            </w:r>
            <w:r>
              <w:rPr>
                <w:rFonts w:ascii="Calibri" w:hAnsi="Calibri" w:cs="Calibri"/>
                <w:color w:val="000000"/>
                <w:sz w:val="22"/>
                <w:szCs w:val="22"/>
              </w:rPr>
              <w:br/>
              <w:t>2. File count decreases with file deletion</w:t>
            </w:r>
            <w:r>
              <w:rPr>
                <w:rFonts w:ascii="Calibri" w:hAnsi="Calibri" w:cs="Calibri"/>
                <w:color w:val="000000"/>
                <w:sz w:val="22"/>
                <w:szCs w:val="22"/>
              </w:rPr>
              <w:br/>
              <w:t>3. File counts exceeding 99 are displayed as 99+</w:t>
            </w:r>
          </w:p>
        </w:tc>
      </w:tr>
      <w:tr w:rsidR="00D357BE" w14:paraId="346CC3B3"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auto" w:fill="auto"/>
            <w:noWrap/>
            <w:hideMark/>
          </w:tcPr>
          <w:p w14:paraId="4C03CB3A"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45</w:t>
            </w:r>
          </w:p>
        </w:tc>
        <w:tc>
          <w:tcPr>
            <w:tcW w:w="1580" w:type="dxa"/>
            <w:tcBorders>
              <w:top w:val="single" w:sz="4" w:space="0" w:color="9BC2E6"/>
              <w:left w:val="nil"/>
              <w:bottom w:val="single" w:sz="4" w:space="0" w:color="9BC2E6"/>
              <w:right w:val="nil"/>
            </w:tcBorders>
            <w:shd w:val="clear" w:color="auto" w:fill="auto"/>
            <w:hideMark/>
          </w:tcPr>
          <w:p w14:paraId="4898451D"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auto" w:fill="auto"/>
            <w:hideMark/>
          </w:tcPr>
          <w:p w14:paraId="14A04999"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643420D0" w14:textId="77777777" w:rsidR="00D357BE" w:rsidRDefault="00D357BE">
            <w:pPr>
              <w:rPr>
                <w:rFonts w:ascii="Calibri" w:hAnsi="Calibri" w:cs="Calibri"/>
                <w:color w:val="000000"/>
                <w:sz w:val="22"/>
                <w:szCs w:val="22"/>
              </w:rPr>
            </w:pPr>
            <w:r>
              <w:rPr>
                <w:rFonts w:ascii="Calibri" w:hAnsi="Calibri" w:cs="Calibri"/>
                <w:color w:val="000000"/>
                <w:sz w:val="22"/>
                <w:szCs w:val="22"/>
              </w:rPr>
              <w:t>Comment Count</w:t>
            </w:r>
          </w:p>
        </w:tc>
        <w:tc>
          <w:tcPr>
            <w:tcW w:w="3740" w:type="dxa"/>
            <w:tcBorders>
              <w:top w:val="single" w:sz="4" w:space="0" w:color="9BC2E6"/>
              <w:left w:val="nil"/>
              <w:bottom w:val="single" w:sz="4" w:space="0" w:color="9BC2E6"/>
              <w:right w:val="nil"/>
            </w:tcBorders>
            <w:shd w:val="clear" w:color="auto" w:fill="auto"/>
            <w:hideMark/>
          </w:tcPr>
          <w:p w14:paraId="3EDBA82D"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comments</w:t>
            </w:r>
            <w:r>
              <w:rPr>
                <w:rFonts w:ascii="Calibri" w:hAnsi="Calibri" w:cs="Calibri"/>
                <w:color w:val="000000"/>
                <w:sz w:val="22"/>
                <w:szCs w:val="22"/>
              </w:rPr>
              <w:br/>
              <w:t>2. Drill into the project</w:t>
            </w:r>
            <w:r>
              <w:rPr>
                <w:rFonts w:ascii="Calibri" w:hAnsi="Calibri" w:cs="Calibri"/>
                <w:color w:val="000000"/>
                <w:sz w:val="22"/>
                <w:szCs w:val="22"/>
              </w:rPr>
              <w:br/>
              <w:t>3. Add a new comment</w:t>
            </w:r>
            <w:r>
              <w:rPr>
                <w:rFonts w:ascii="Calibri" w:hAnsi="Calibri" w:cs="Calibri"/>
                <w:color w:val="000000"/>
                <w:sz w:val="22"/>
                <w:szCs w:val="22"/>
              </w:rPr>
              <w:br/>
              <w:t>4. Return to project card and review the number of current comments</w:t>
            </w:r>
            <w:r>
              <w:rPr>
                <w:rFonts w:ascii="Calibri" w:hAnsi="Calibri" w:cs="Calibri"/>
                <w:color w:val="000000"/>
                <w:sz w:val="22"/>
                <w:szCs w:val="22"/>
              </w:rPr>
              <w:br/>
              <w:t>4. Repeat for comment deletion</w:t>
            </w:r>
          </w:p>
        </w:tc>
        <w:tc>
          <w:tcPr>
            <w:tcW w:w="3740" w:type="dxa"/>
            <w:tcBorders>
              <w:top w:val="single" w:sz="4" w:space="0" w:color="9BC2E6"/>
              <w:left w:val="nil"/>
              <w:bottom w:val="single" w:sz="4" w:space="0" w:color="9BC2E6"/>
              <w:right w:val="single" w:sz="4" w:space="0" w:color="9BC2E6"/>
            </w:tcBorders>
            <w:shd w:val="clear" w:color="auto" w:fill="auto"/>
            <w:hideMark/>
          </w:tcPr>
          <w:p w14:paraId="0BCF8D4F" w14:textId="77777777" w:rsidR="00D357BE" w:rsidRDefault="00D357BE">
            <w:pPr>
              <w:rPr>
                <w:rFonts w:ascii="Calibri" w:hAnsi="Calibri" w:cs="Calibri"/>
                <w:color w:val="000000"/>
                <w:sz w:val="22"/>
                <w:szCs w:val="22"/>
              </w:rPr>
            </w:pPr>
            <w:r>
              <w:rPr>
                <w:rFonts w:ascii="Calibri" w:hAnsi="Calibri" w:cs="Calibri"/>
                <w:color w:val="000000"/>
                <w:sz w:val="22"/>
                <w:szCs w:val="22"/>
              </w:rPr>
              <w:t>1. Comment count increases with comment addition</w:t>
            </w:r>
            <w:r>
              <w:rPr>
                <w:rFonts w:ascii="Calibri" w:hAnsi="Calibri" w:cs="Calibri"/>
                <w:color w:val="000000"/>
                <w:sz w:val="22"/>
                <w:szCs w:val="22"/>
              </w:rPr>
              <w:br/>
              <w:t>2. Comment count decreases with comment deletion</w:t>
            </w:r>
            <w:r>
              <w:rPr>
                <w:rFonts w:ascii="Calibri" w:hAnsi="Calibri" w:cs="Calibri"/>
                <w:color w:val="000000"/>
                <w:sz w:val="22"/>
                <w:szCs w:val="22"/>
              </w:rPr>
              <w:br/>
              <w:t>3. Comment counts exceeding 99 are displayed as 99+</w:t>
            </w:r>
          </w:p>
        </w:tc>
      </w:tr>
      <w:tr w:rsidR="00D357BE" w14:paraId="1004CD90"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B9C861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46</w:t>
            </w:r>
          </w:p>
        </w:tc>
        <w:tc>
          <w:tcPr>
            <w:tcW w:w="1580" w:type="dxa"/>
            <w:tcBorders>
              <w:top w:val="single" w:sz="4" w:space="0" w:color="9BC2E6"/>
              <w:left w:val="nil"/>
              <w:bottom w:val="single" w:sz="4" w:space="0" w:color="9BC2E6"/>
              <w:right w:val="nil"/>
            </w:tcBorders>
            <w:shd w:val="clear" w:color="DDEBF7" w:fill="DDEBF7"/>
            <w:hideMark/>
          </w:tcPr>
          <w:p w14:paraId="4ED1E971"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DDEBF7" w:fill="DDEBF7"/>
            <w:hideMark/>
          </w:tcPr>
          <w:p w14:paraId="65F564E5"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DDEBF7" w:fill="DDEBF7"/>
            <w:hideMark/>
          </w:tcPr>
          <w:p w14:paraId="122CA506" w14:textId="77777777" w:rsidR="00D357BE" w:rsidRDefault="00D357BE">
            <w:pPr>
              <w:rPr>
                <w:rFonts w:ascii="Calibri" w:hAnsi="Calibri" w:cs="Calibri"/>
                <w:color w:val="000000"/>
                <w:sz w:val="22"/>
                <w:szCs w:val="22"/>
              </w:rPr>
            </w:pPr>
            <w:r>
              <w:rPr>
                <w:rFonts w:ascii="Calibri" w:hAnsi="Calibri" w:cs="Calibri"/>
                <w:color w:val="000000"/>
                <w:sz w:val="22"/>
                <w:szCs w:val="22"/>
              </w:rPr>
              <w:t>Comment Count</w:t>
            </w:r>
          </w:p>
        </w:tc>
        <w:tc>
          <w:tcPr>
            <w:tcW w:w="3740" w:type="dxa"/>
            <w:tcBorders>
              <w:top w:val="single" w:sz="4" w:space="0" w:color="9BC2E6"/>
              <w:left w:val="nil"/>
              <w:bottom w:val="single" w:sz="4" w:space="0" w:color="9BC2E6"/>
              <w:right w:val="nil"/>
            </w:tcBorders>
            <w:shd w:val="clear" w:color="DDEBF7" w:fill="DDEBF7"/>
            <w:hideMark/>
          </w:tcPr>
          <w:p w14:paraId="55C38602"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comments</w:t>
            </w:r>
            <w:r>
              <w:rPr>
                <w:rFonts w:ascii="Calibri" w:hAnsi="Calibri" w:cs="Calibri"/>
                <w:color w:val="000000"/>
                <w:sz w:val="22"/>
                <w:szCs w:val="22"/>
              </w:rPr>
              <w:br/>
              <w:t>2. Drill into the project</w:t>
            </w:r>
            <w:r>
              <w:rPr>
                <w:rFonts w:ascii="Calibri" w:hAnsi="Calibri" w:cs="Calibri"/>
                <w:color w:val="000000"/>
                <w:sz w:val="22"/>
                <w:szCs w:val="22"/>
              </w:rPr>
              <w:br/>
              <w:t>3. Drill into any file in the project</w:t>
            </w:r>
            <w:r>
              <w:rPr>
                <w:rFonts w:ascii="Calibri" w:hAnsi="Calibri" w:cs="Calibri"/>
                <w:color w:val="000000"/>
                <w:sz w:val="22"/>
                <w:szCs w:val="22"/>
              </w:rPr>
              <w:br/>
              <w:t>4. Add a new comment</w:t>
            </w:r>
            <w:r>
              <w:rPr>
                <w:rFonts w:ascii="Calibri" w:hAnsi="Calibri" w:cs="Calibri"/>
                <w:color w:val="000000"/>
                <w:sz w:val="22"/>
                <w:szCs w:val="22"/>
              </w:rPr>
              <w:br/>
              <w:t xml:space="preserve">5. Return to project card and review the number of current </w:t>
            </w:r>
            <w:proofErr w:type="gramStart"/>
            <w:r>
              <w:rPr>
                <w:rFonts w:ascii="Calibri" w:hAnsi="Calibri" w:cs="Calibri"/>
                <w:color w:val="000000"/>
                <w:sz w:val="22"/>
                <w:szCs w:val="22"/>
              </w:rPr>
              <w:t>comment</w:t>
            </w:r>
            <w:proofErr w:type="gramEnd"/>
            <w:r>
              <w:rPr>
                <w:rFonts w:ascii="Calibri" w:hAnsi="Calibri" w:cs="Calibri"/>
                <w:color w:val="000000"/>
                <w:sz w:val="22"/>
                <w:szCs w:val="22"/>
              </w:rPr>
              <w:br/>
              <w:t>6. Repeat for comment deletion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8F8E8B9" w14:textId="77777777" w:rsidR="00D357BE" w:rsidRDefault="00D357BE">
            <w:pPr>
              <w:rPr>
                <w:rFonts w:ascii="Calibri" w:hAnsi="Calibri" w:cs="Calibri"/>
                <w:color w:val="000000"/>
                <w:sz w:val="22"/>
                <w:szCs w:val="22"/>
              </w:rPr>
            </w:pPr>
            <w:r>
              <w:rPr>
                <w:rFonts w:ascii="Calibri" w:hAnsi="Calibri" w:cs="Calibri"/>
                <w:color w:val="000000"/>
                <w:sz w:val="22"/>
                <w:szCs w:val="22"/>
              </w:rPr>
              <w:t>1. File comments are NOT reflected in count of project comments</w:t>
            </w:r>
            <w:r>
              <w:rPr>
                <w:rFonts w:ascii="Calibri" w:hAnsi="Calibri" w:cs="Calibri"/>
                <w:color w:val="000000"/>
                <w:sz w:val="22"/>
                <w:szCs w:val="22"/>
              </w:rPr>
              <w:br/>
              <w:t>2. Project comment count remains unchanged</w:t>
            </w:r>
          </w:p>
        </w:tc>
      </w:tr>
      <w:tr w:rsidR="00D357BE" w14:paraId="54E9433B"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auto" w:fill="auto"/>
            <w:noWrap/>
            <w:hideMark/>
          </w:tcPr>
          <w:p w14:paraId="234EC45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47</w:t>
            </w:r>
          </w:p>
        </w:tc>
        <w:tc>
          <w:tcPr>
            <w:tcW w:w="1580" w:type="dxa"/>
            <w:tcBorders>
              <w:top w:val="single" w:sz="4" w:space="0" w:color="9BC2E6"/>
              <w:left w:val="nil"/>
              <w:bottom w:val="single" w:sz="4" w:space="0" w:color="9BC2E6"/>
              <w:right w:val="nil"/>
            </w:tcBorders>
            <w:shd w:val="clear" w:color="auto" w:fill="auto"/>
            <w:hideMark/>
          </w:tcPr>
          <w:p w14:paraId="1FCDF0FB" w14:textId="77777777" w:rsidR="00D357BE" w:rsidRDefault="00D357BE">
            <w:pPr>
              <w:rPr>
                <w:rFonts w:ascii="Calibri" w:hAnsi="Calibri" w:cs="Calibri"/>
                <w:color w:val="000000"/>
                <w:sz w:val="22"/>
                <w:szCs w:val="22"/>
              </w:rPr>
            </w:pPr>
            <w:r>
              <w:rPr>
                <w:rFonts w:ascii="Calibri" w:hAnsi="Calibri" w:cs="Calibri"/>
                <w:color w:val="000000"/>
                <w:sz w:val="22"/>
                <w:szCs w:val="22"/>
              </w:rPr>
              <w:t>My Projects</w:t>
            </w:r>
          </w:p>
        </w:tc>
        <w:tc>
          <w:tcPr>
            <w:tcW w:w="1680" w:type="dxa"/>
            <w:tcBorders>
              <w:top w:val="single" w:sz="4" w:space="0" w:color="9BC2E6"/>
              <w:left w:val="nil"/>
              <w:bottom w:val="single" w:sz="4" w:space="0" w:color="9BC2E6"/>
              <w:right w:val="nil"/>
            </w:tcBorders>
            <w:shd w:val="clear" w:color="auto" w:fill="auto"/>
            <w:hideMark/>
          </w:tcPr>
          <w:p w14:paraId="3AA27E56" w14:textId="77777777" w:rsidR="00D357BE" w:rsidRDefault="00D357BE">
            <w:pPr>
              <w:rPr>
                <w:rFonts w:ascii="Calibri" w:hAnsi="Calibri" w:cs="Calibri"/>
                <w:color w:val="000000"/>
                <w:sz w:val="22"/>
                <w:szCs w:val="22"/>
              </w:rPr>
            </w:pPr>
            <w:r>
              <w:rPr>
                <w:rFonts w:ascii="Calibri" w:hAnsi="Calibri" w:cs="Calibri"/>
                <w:color w:val="000000"/>
                <w:sz w:val="22"/>
                <w:szCs w:val="22"/>
              </w:rPr>
              <w:t>Project Card Display</w:t>
            </w:r>
          </w:p>
        </w:tc>
        <w:tc>
          <w:tcPr>
            <w:tcW w:w="1400" w:type="dxa"/>
            <w:tcBorders>
              <w:top w:val="single" w:sz="4" w:space="0" w:color="9BC2E6"/>
              <w:left w:val="nil"/>
              <w:bottom w:val="single" w:sz="4" w:space="0" w:color="9BC2E6"/>
              <w:right w:val="nil"/>
            </w:tcBorders>
            <w:shd w:val="clear" w:color="auto" w:fill="auto"/>
            <w:hideMark/>
          </w:tcPr>
          <w:p w14:paraId="06D58914" w14:textId="77777777" w:rsidR="00D357BE" w:rsidRDefault="00D357BE">
            <w:pPr>
              <w:rPr>
                <w:rFonts w:ascii="Calibri" w:hAnsi="Calibri" w:cs="Calibri"/>
                <w:color w:val="000000"/>
                <w:sz w:val="22"/>
                <w:szCs w:val="22"/>
              </w:rPr>
            </w:pPr>
            <w:r>
              <w:rPr>
                <w:rFonts w:ascii="Calibri" w:hAnsi="Calibri" w:cs="Calibri"/>
                <w:color w:val="000000"/>
                <w:sz w:val="22"/>
                <w:szCs w:val="22"/>
              </w:rPr>
              <w:t>User Count</w:t>
            </w:r>
          </w:p>
        </w:tc>
        <w:tc>
          <w:tcPr>
            <w:tcW w:w="3740" w:type="dxa"/>
            <w:tcBorders>
              <w:top w:val="single" w:sz="4" w:space="0" w:color="9BC2E6"/>
              <w:left w:val="nil"/>
              <w:bottom w:val="single" w:sz="4" w:space="0" w:color="9BC2E6"/>
              <w:right w:val="nil"/>
            </w:tcBorders>
            <w:shd w:val="clear" w:color="auto" w:fill="auto"/>
            <w:hideMark/>
          </w:tcPr>
          <w:p w14:paraId="48F883F4" w14:textId="77777777" w:rsidR="00D357BE" w:rsidRDefault="00D357BE">
            <w:pPr>
              <w:rPr>
                <w:rFonts w:ascii="Calibri" w:hAnsi="Calibri" w:cs="Calibri"/>
                <w:color w:val="000000"/>
                <w:sz w:val="22"/>
                <w:szCs w:val="22"/>
              </w:rPr>
            </w:pPr>
            <w:r>
              <w:rPr>
                <w:rFonts w:ascii="Calibri" w:hAnsi="Calibri" w:cs="Calibri"/>
                <w:color w:val="000000"/>
                <w:sz w:val="22"/>
                <w:szCs w:val="22"/>
              </w:rPr>
              <w:t>1. Review a project card and note the number of current users</w:t>
            </w:r>
            <w:r>
              <w:rPr>
                <w:rFonts w:ascii="Calibri" w:hAnsi="Calibri" w:cs="Calibri"/>
                <w:color w:val="000000"/>
                <w:sz w:val="22"/>
                <w:szCs w:val="22"/>
              </w:rPr>
              <w:br/>
              <w:t>2. Drill into the project</w:t>
            </w:r>
            <w:r>
              <w:rPr>
                <w:rFonts w:ascii="Calibri" w:hAnsi="Calibri" w:cs="Calibri"/>
                <w:color w:val="000000"/>
                <w:sz w:val="22"/>
                <w:szCs w:val="22"/>
              </w:rPr>
              <w:br/>
              <w:t>3. Add a new user</w:t>
            </w:r>
            <w:r>
              <w:rPr>
                <w:rFonts w:ascii="Calibri" w:hAnsi="Calibri" w:cs="Calibri"/>
                <w:color w:val="000000"/>
                <w:sz w:val="22"/>
                <w:szCs w:val="22"/>
              </w:rPr>
              <w:br/>
              <w:t>4. Return to project card and review the number of current users</w:t>
            </w:r>
            <w:r>
              <w:rPr>
                <w:rFonts w:ascii="Calibri" w:hAnsi="Calibri" w:cs="Calibri"/>
                <w:color w:val="000000"/>
                <w:sz w:val="22"/>
                <w:szCs w:val="22"/>
              </w:rPr>
              <w:br/>
              <w:t>5. Repeat for user deletion</w:t>
            </w:r>
          </w:p>
        </w:tc>
        <w:tc>
          <w:tcPr>
            <w:tcW w:w="3740" w:type="dxa"/>
            <w:tcBorders>
              <w:top w:val="single" w:sz="4" w:space="0" w:color="9BC2E6"/>
              <w:left w:val="nil"/>
              <w:bottom w:val="single" w:sz="4" w:space="0" w:color="9BC2E6"/>
              <w:right w:val="single" w:sz="4" w:space="0" w:color="9BC2E6"/>
            </w:tcBorders>
            <w:shd w:val="clear" w:color="auto" w:fill="auto"/>
            <w:hideMark/>
          </w:tcPr>
          <w:p w14:paraId="00EB109F" w14:textId="77777777" w:rsidR="00D357BE" w:rsidRDefault="00D357BE">
            <w:pPr>
              <w:rPr>
                <w:rFonts w:ascii="Calibri" w:hAnsi="Calibri" w:cs="Calibri"/>
                <w:color w:val="000000"/>
                <w:sz w:val="22"/>
                <w:szCs w:val="22"/>
              </w:rPr>
            </w:pPr>
            <w:r>
              <w:rPr>
                <w:rFonts w:ascii="Calibri" w:hAnsi="Calibri" w:cs="Calibri"/>
                <w:color w:val="000000"/>
                <w:sz w:val="22"/>
                <w:szCs w:val="22"/>
              </w:rPr>
              <w:t>1. User count increases with user addition</w:t>
            </w:r>
            <w:r>
              <w:rPr>
                <w:rFonts w:ascii="Calibri" w:hAnsi="Calibri" w:cs="Calibri"/>
                <w:color w:val="000000"/>
                <w:sz w:val="22"/>
                <w:szCs w:val="22"/>
              </w:rPr>
              <w:br/>
              <w:t>2. User count decreases with user deletion</w:t>
            </w:r>
            <w:r>
              <w:rPr>
                <w:rFonts w:ascii="Calibri" w:hAnsi="Calibri" w:cs="Calibri"/>
                <w:color w:val="000000"/>
                <w:sz w:val="22"/>
                <w:szCs w:val="22"/>
              </w:rPr>
              <w:br/>
              <w:t>3. User counts exceeding 99 are displayed as 99+</w:t>
            </w:r>
          </w:p>
        </w:tc>
      </w:tr>
    </w:tbl>
    <w:p w14:paraId="15D41E44" w14:textId="1F4ABDDE" w:rsidR="00D357BE" w:rsidRDefault="00D357BE" w:rsidP="0018338F"/>
    <w:tbl>
      <w:tblPr>
        <w:tblW w:w="12560" w:type="dxa"/>
        <w:tblLook w:val="04A0" w:firstRow="1" w:lastRow="0" w:firstColumn="1" w:lastColumn="0" w:noHBand="0" w:noVBand="1"/>
      </w:tblPr>
      <w:tblGrid>
        <w:gridCol w:w="440"/>
        <w:gridCol w:w="1577"/>
        <w:gridCol w:w="1678"/>
        <w:gridCol w:w="1399"/>
        <w:gridCol w:w="3733"/>
        <w:gridCol w:w="3733"/>
      </w:tblGrid>
      <w:tr w:rsidR="00D357BE" w14:paraId="42828268"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70F248BF"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19DDC51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6BDFE1F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6EBD6C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209B96CB"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0BF49EF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1B25DAEC"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3D1971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48</w:t>
            </w:r>
          </w:p>
        </w:tc>
        <w:tc>
          <w:tcPr>
            <w:tcW w:w="1580" w:type="dxa"/>
            <w:tcBorders>
              <w:top w:val="single" w:sz="4" w:space="0" w:color="9BC2E6"/>
              <w:left w:val="nil"/>
              <w:bottom w:val="single" w:sz="4" w:space="0" w:color="9BC2E6"/>
              <w:right w:val="nil"/>
            </w:tcBorders>
            <w:shd w:val="clear" w:color="DDEBF7" w:fill="DDEBF7"/>
            <w:hideMark/>
          </w:tcPr>
          <w:p w14:paraId="3A9F0A61"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DDEBF7" w:fill="DDEBF7"/>
            <w:hideMark/>
          </w:tcPr>
          <w:p w14:paraId="025DF2B9"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DDEBF7" w:fill="DDEBF7"/>
            <w:hideMark/>
          </w:tcPr>
          <w:p w14:paraId="6935619F" w14:textId="77777777" w:rsidR="00D357BE" w:rsidRDefault="00D357BE">
            <w:pPr>
              <w:rPr>
                <w:rFonts w:ascii="Calibri" w:hAnsi="Calibri" w:cs="Calibri"/>
                <w:color w:val="000000"/>
                <w:sz w:val="22"/>
                <w:szCs w:val="22"/>
              </w:rPr>
            </w:pPr>
            <w:r>
              <w:rPr>
                <w:rFonts w:ascii="Calibri" w:hAnsi="Calibri" w:cs="Calibri"/>
                <w:color w:val="000000"/>
                <w:sz w:val="22"/>
                <w:szCs w:val="22"/>
              </w:rPr>
              <w:t>No Criteria</w:t>
            </w:r>
          </w:p>
        </w:tc>
        <w:tc>
          <w:tcPr>
            <w:tcW w:w="3740" w:type="dxa"/>
            <w:tcBorders>
              <w:top w:val="single" w:sz="4" w:space="0" w:color="9BC2E6"/>
              <w:left w:val="nil"/>
              <w:bottom w:val="single" w:sz="4" w:space="0" w:color="9BC2E6"/>
              <w:right w:val="nil"/>
            </w:tcBorders>
            <w:shd w:val="clear" w:color="DDEBF7" w:fill="DDEBF7"/>
            <w:hideMark/>
          </w:tcPr>
          <w:p w14:paraId="3FEEF65E"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w:t>
            </w:r>
            <w:r>
              <w:rPr>
                <w:rFonts w:ascii="Calibri" w:hAnsi="Calibri" w:cs="Calibri"/>
                <w:color w:val="000000"/>
                <w:sz w:val="22"/>
                <w:szCs w:val="22"/>
              </w:rPr>
              <w:br/>
              <w:t>2. Do not enter any search criteria</w:t>
            </w:r>
            <w:r>
              <w:rPr>
                <w:rFonts w:ascii="Calibri" w:hAnsi="Calibri" w:cs="Calibri"/>
                <w:color w:val="000000"/>
                <w:sz w:val="22"/>
                <w:szCs w:val="22"/>
              </w:rPr>
              <w:br/>
              <w:t>3. Review search results</w:t>
            </w:r>
            <w:r>
              <w:rPr>
                <w:rFonts w:ascii="Calibri" w:hAnsi="Calibri" w:cs="Calibri"/>
                <w:color w:val="000000"/>
                <w:sz w:val="22"/>
                <w:szCs w:val="22"/>
              </w:rPr>
              <w:br/>
              <w:t>4. Compare search results to project card</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D6E4A51" w14:textId="77777777" w:rsidR="00D357BE" w:rsidRDefault="00D357BE">
            <w:pPr>
              <w:rPr>
                <w:rFonts w:ascii="Calibri" w:hAnsi="Calibri" w:cs="Calibri"/>
                <w:color w:val="000000"/>
                <w:sz w:val="22"/>
                <w:szCs w:val="22"/>
              </w:rPr>
            </w:pPr>
            <w:r>
              <w:rPr>
                <w:rFonts w:ascii="Calibri" w:hAnsi="Calibri" w:cs="Calibri"/>
                <w:color w:val="000000"/>
                <w:sz w:val="22"/>
                <w:szCs w:val="22"/>
              </w:rPr>
              <w:t>1. By default, all active projects are displayed</w:t>
            </w:r>
            <w:r>
              <w:rPr>
                <w:rFonts w:ascii="Calibri" w:hAnsi="Calibri" w:cs="Calibri"/>
                <w:color w:val="000000"/>
                <w:sz w:val="22"/>
                <w:szCs w:val="22"/>
              </w:rPr>
              <w:br/>
              <w:t>2. By default, search results are sorted by Project Name ascending</w:t>
            </w:r>
            <w:r>
              <w:rPr>
                <w:rFonts w:ascii="Calibri" w:hAnsi="Calibri" w:cs="Calibri"/>
                <w:color w:val="000000"/>
                <w:sz w:val="22"/>
                <w:szCs w:val="22"/>
              </w:rPr>
              <w:br/>
              <w:t>3. Search result data matches all attributes on project card for the associated project</w:t>
            </w:r>
          </w:p>
        </w:tc>
      </w:tr>
      <w:tr w:rsidR="00D357BE" w14:paraId="48644C85"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164C4CE1"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49</w:t>
            </w:r>
          </w:p>
        </w:tc>
        <w:tc>
          <w:tcPr>
            <w:tcW w:w="1580" w:type="dxa"/>
            <w:tcBorders>
              <w:top w:val="single" w:sz="4" w:space="0" w:color="9BC2E6"/>
              <w:left w:val="nil"/>
              <w:bottom w:val="single" w:sz="4" w:space="0" w:color="9BC2E6"/>
              <w:right w:val="nil"/>
            </w:tcBorders>
            <w:shd w:val="clear" w:color="auto" w:fill="auto"/>
            <w:hideMark/>
          </w:tcPr>
          <w:p w14:paraId="082E0F9C"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auto" w:fill="auto"/>
            <w:hideMark/>
          </w:tcPr>
          <w:p w14:paraId="6A198C2A"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auto" w:fill="auto"/>
            <w:hideMark/>
          </w:tcPr>
          <w:p w14:paraId="712325CF" w14:textId="77777777" w:rsidR="00D357BE" w:rsidRDefault="00D357BE">
            <w:pPr>
              <w:rPr>
                <w:rFonts w:ascii="Calibri" w:hAnsi="Calibri" w:cs="Calibri"/>
                <w:color w:val="000000"/>
                <w:sz w:val="22"/>
                <w:szCs w:val="22"/>
              </w:rPr>
            </w:pPr>
            <w:r>
              <w:rPr>
                <w:rFonts w:ascii="Calibri" w:hAnsi="Calibri" w:cs="Calibri"/>
                <w:color w:val="000000"/>
                <w:sz w:val="22"/>
                <w:szCs w:val="22"/>
              </w:rPr>
              <w:t>Project Name</w:t>
            </w:r>
          </w:p>
        </w:tc>
        <w:tc>
          <w:tcPr>
            <w:tcW w:w="3740" w:type="dxa"/>
            <w:tcBorders>
              <w:top w:val="single" w:sz="4" w:space="0" w:color="9BC2E6"/>
              <w:left w:val="nil"/>
              <w:bottom w:val="single" w:sz="4" w:space="0" w:color="9BC2E6"/>
              <w:right w:val="nil"/>
            </w:tcBorders>
            <w:shd w:val="clear" w:color="auto" w:fill="auto"/>
            <w:hideMark/>
          </w:tcPr>
          <w:p w14:paraId="6C6E6E62"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w:t>
            </w:r>
            <w:r>
              <w:rPr>
                <w:rFonts w:ascii="Calibri" w:hAnsi="Calibri" w:cs="Calibri"/>
                <w:color w:val="000000"/>
                <w:sz w:val="22"/>
                <w:szCs w:val="22"/>
              </w:rPr>
              <w:br/>
              <w:t>2. Search by Project Name</w:t>
            </w:r>
            <w:r>
              <w:rPr>
                <w:rFonts w:ascii="Calibri" w:hAnsi="Calibri" w:cs="Calibri"/>
                <w:color w:val="000000"/>
                <w:sz w:val="22"/>
                <w:szCs w:val="22"/>
              </w:rPr>
              <w:br/>
              <w:t>3. Review search results</w:t>
            </w:r>
          </w:p>
        </w:tc>
        <w:tc>
          <w:tcPr>
            <w:tcW w:w="3740" w:type="dxa"/>
            <w:tcBorders>
              <w:top w:val="single" w:sz="4" w:space="0" w:color="9BC2E6"/>
              <w:left w:val="nil"/>
              <w:bottom w:val="single" w:sz="4" w:space="0" w:color="9BC2E6"/>
              <w:right w:val="single" w:sz="4" w:space="0" w:color="9BC2E6"/>
            </w:tcBorders>
            <w:shd w:val="clear" w:color="auto" w:fill="auto"/>
            <w:hideMark/>
          </w:tcPr>
          <w:p w14:paraId="638D8CED" w14:textId="77777777" w:rsidR="00D357BE" w:rsidRDefault="00D357BE">
            <w:pPr>
              <w:rPr>
                <w:rFonts w:ascii="Calibri" w:hAnsi="Calibri" w:cs="Calibri"/>
                <w:color w:val="000000"/>
                <w:sz w:val="22"/>
                <w:szCs w:val="22"/>
              </w:rPr>
            </w:pPr>
            <w:r>
              <w:rPr>
                <w:rFonts w:ascii="Calibri" w:hAnsi="Calibri" w:cs="Calibri"/>
                <w:color w:val="000000"/>
                <w:sz w:val="22"/>
                <w:szCs w:val="22"/>
              </w:rPr>
              <w:t>1. Results matching the project name are displayed</w:t>
            </w:r>
            <w:r>
              <w:rPr>
                <w:rFonts w:ascii="Calibri" w:hAnsi="Calibri" w:cs="Calibri"/>
                <w:color w:val="000000"/>
                <w:sz w:val="22"/>
                <w:szCs w:val="22"/>
              </w:rPr>
              <w:br/>
              <w:t>2. By default, search results are sorted by Project Name ascending</w:t>
            </w:r>
          </w:p>
        </w:tc>
      </w:tr>
      <w:tr w:rsidR="00D357BE" w14:paraId="57398319"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AD85DC9"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50</w:t>
            </w:r>
          </w:p>
        </w:tc>
        <w:tc>
          <w:tcPr>
            <w:tcW w:w="1580" w:type="dxa"/>
            <w:tcBorders>
              <w:top w:val="single" w:sz="4" w:space="0" w:color="9BC2E6"/>
              <w:left w:val="nil"/>
              <w:bottom w:val="single" w:sz="4" w:space="0" w:color="9BC2E6"/>
              <w:right w:val="nil"/>
            </w:tcBorders>
            <w:shd w:val="clear" w:color="DDEBF7" w:fill="DDEBF7"/>
            <w:hideMark/>
          </w:tcPr>
          <w:p w14:paraId="6992CF32"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DDEBF7" w:fill="DDEBF7"/>
            <w:hideMark/>
          </w:tcPr>
          <w:p w14:paraId="40238F93"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DDEBF7" w:fill="DDEBF7"/>
            <w:hideMark/>
          </w:tcPr>
          <w:p w14:paraId="2F47CF26" w14:textId="77777777" w:rsidR="00D357BE" w:rsidRDefault="00D357BE">
            <w:pPr>
              <w:rPr>
                <w:rFonts w:ascii="Calibri" w:hAnsi="Calibri" w:cs="Calibri"/>
                <w:color w:val="000000"/>
                <w:sz w:val="22"/>
                <w:szCs w:val="22"/>
              </w:rPr>
            </w:pPr>
            <w:r>
              <w:rPr>
                <w:rFonts w:ascii="Calibri" w:hAnsi="Calibri" w:cs="Calibri"/>
                <w:color w:val="000000"/>
                <w:sz w:val="22"/>
                <w:szCs w:val="22"/>
              </w:rPr>
              <w:t>Project Owner</w:t>
            </w:r>
          </w:p>
        </w:tc>
        <w:tc>
          <w:tcPr>
            <w:tcW w:w="3740" w:type="dxa"/>
            <w:tcBorders>
              <w:top w:val="single" w:sz="4" w:space="0" w:color="9BC2E6"/>
              <w:left w:val="nil"/>
              <w:bottom w:val="single" w:sz="4" w:space="0" w:color="9BC2E6"/>
              <w:right w:val="nil"/>
            </w:tcBorders>
            <w:shd w:val="clear" w:color="DDEBF7" w:fill="DDEBF7"/>
            <w:hideMark/>
          </w:tcPr>
          <w:p w14:paraId="70E2A8FD"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w:t>
            </w:r>
            <w:r>
              <w:rPr>
                <w:rFonts w:ascii="Calibri" w:hAnsi="Calibri" w:cs="Calibri"/>
                <w:color w:val="000000"/>
                <w:sz w:val="22"/>
                <w:szCs w:val="22"/>
              </w:rPr>
              <w:br/>
              <w:t>2. Search by Project Owner</w:t>
            </w:r>
            <w:r>
              <w:rPr>
                <w:rFonts w:ascii="Calibri" w:hAnsi="Calibri" w:cs="Calibri"/>
                <w:color w:val="000000"/>
                <w:sz w:val="22"/>
                <w:szCs w:val="22"/>
              </w:rPr>
              <w:br/>
              <w:t>3. Review search results</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279D6FD" w14:textId="77777777" w:rsidR="00D357BE" w:rsidRDefault="00D357BE">
            <w:pPr>
              <w:rPr>
                <w:rFonts w:ascii="Calibri" w:hAnsi="Calibri" w:cs="Calibri"/>
                <w:color w:val="000000"/>
                <w:sz w:val="22"/>
                <w:szCs w:val="22"/>
              </w:rPr>
            </w:pPr>
            <w:r>
              <w:rPr>
                <w:rFonts w:ascii="Calibri" w:hAnsi="Calibri" w:cs="Calibri"/>
                <w:color w:val="000000"/>
                <w:sz w:val="22"/>
                <w:szCs w:val="22"/>
              </w:rPr>
              <w:t>1. Results matching the project owner are displayed</w:t>
            </w:r>
            <w:r>
              <w:rPr>
                <w:rFonts w:ascii="Calibri" w:hAnsi="Calibri" w:cs="Calibri"/>
                <w:color w:val="000000"/>
                <w:sz w:val="22"/>
                <w:szCs w:val="22"/>
              </w:rPr>
              <w:br/>
              <w:t>2. By default, search results are sorted by Project Name ascending</w:t>
            </w:r>
          </w:p>
        </w:tc>
      </w:tr>
      <w:tr w:rsidR="00D357BE" w14:paraId="27CC3AC6"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54673218"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51</w:t>
            </w:r>
          </w:p>
        </w:tc>
        <w:tc>
          <w:tcPr>
            <w:tcW w:w="1580" w:type="dxa"/>
            <w:tcBorders>
              <w:top w:val="single" w:sz="4" w:space="0" w:color="9BC2E6"/>
              <w:left w:val="nil"/>
              <w:bottom w:val="single" w:sz="4" w:space="0" w:color="9BC2E6"/>
              <w:right w:val="nil"/>
            </w:tcBorders>
            <w:shd w:val="clear" w:color="auto" w:fill="auto"/>
            <w:hideMark/>
          </w:tcPr>
          <w:p w14:paraId="15F99EA9"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auto" w:fill="auto"/>
            <w:hideMark/>
          </w:tcPr>
          <w:p w14:paraId="24486800"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auto" w:fill="auto"/>
            <w:hideMark/>
          </w:tcPr>
          <w:p w14:paraId="08CAA118" w14:textId="77777777" w:rsidR="00D357BE" w:rsidRDefault="00D357BE">
            <w:pPr>
              <w:rPr>
                <w:rFonts w:ascii="Calibri" w:hAnsi="Calibri" w:cs="Calibri"/>
                <w:color w:val="000000"/>
                <w:sz w:val="22"/>
                <w:szCs w:val="22"/>
              </w:rPr>
            </w:pPr>
            <w:r>
              <w:rPr>
                <w:rFonts w:ascii="Calibri" w:hAnsi="Calibri" w:cs="Calibri"/>
                <w:color w:val="000000"/>
                <w:sz w:val="22"/>
                <w:szCs w:val="22"/>
              </w:rPr>
              <w:t>Project Tags</w:t>
            </w:r>
          </w:p>
        </w:tc>
        <w:tc>
          <w:tcPr>
            <w:tcW w:w="3740" w:type="dxa"/>
            <w:tcBorders>
              <w:top w:val="single" w:sz="4" w:space="0" w:color="9BC2E6"/>
              <w:left w:val="nil"/>
              <w:bottom w:val="single" w:sz="4" w:space="0" w:color="9BC2E6"/>
              <w:right w:val="nil"/>
            </w:tcBorders>
            <w:shd w:val="clear" w:color="auto" w:fill="auto"/>
            <w:hideMark/>
          </w:tcPr>
          <w:p w14:paraId="6092C812"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w:t>
            </w:r>
            <w:r>
              <w:rPr>
                <w:rFonts w:ascii="Calibri" w:hAnsi="Calibri" w:cs="Calibri"/>
                <w:color w:val="000000"/>
                <w:sz w:val="22"/>
                <w:szCs w:val="22"/>
              </w:rPr>
              <w:br/>
              <w:t>2. Search by any tag applied to the desired project</w:t>
            </w:r>
            <w:r>
              <w:rPr>
                <w:rFonts w:ascii="Calibri" w:hAnsi="Calibri" w:cs="Calibri"/>
                <w:color w:val="000000"/>
                <w:sz w:val="22"/>
                <w:szCs w:val="22"/>
              </w:rPr>
              <w:br/>
              <w:t>3. Review search results</w:t>
            </w:r>
          </w:p>
        </w:tc>
        <w:tc>
          <w:tcPr>
            <w:tcW w:w="3740" w:type="dxa"/>
            <w:tcBorders>
              <w:top w:val="single" w:sz="4" w:space="0" w:color="9BC2E6"/>
              <w:left w:val="nil"/>
              <w:bottom w:val="single" w:sz="4" w:space="0" w:color="9BC2E6"/>
              <w:right w:val="single" w:sz="4" w:space="0" w:color="9BC2E6"/>
            </w:tcBorders>
            <w:shd w:val="clear" w:color="auto" w:fill="auto"/>
            <w:hideMark/>
          </w:tcPr>
          <w:p w14:paraId="7A1236C6" w14:textId="77777777" w:rsidR="00D357BE" w:rsidRDefault="00D357BE">
            <w:pPr>
              <w:rPr>
                <w:rFonts w:ascii="Calibri" w:hAnsi="Calibri" w:cs="Calibri"/>
                <w:color w:val="000000"/>
                <w:sz w:val="22"/>
                <w:szCs w:val="22"/>
              </w:rPr>
            </w:pPr>
            <w:r>
              <w:rPr>
                <w:rFonts w:ascii="Calibri" w:hAnsi="Calibri" w:cs="Calibri"/>
                <w:color w:val="000000"/>
                <w:sz w:val="22"/>
                <w:szCs w:val="22"/>
              </w:rPr>
              <w:t>1. Results matching the tag are displayed</w:t>
            </w:r>
            <w:r>
              <w:rPr>
                <w:rFonts w:ascii="Calibri" w:hAnsi="Calibri" w:cs="Calibri"/>
                <w:color w:val="000000"/>
                <w:sz w:val="22"/>
                <w:szCs w:val="22"/>
              </w:rPr>
              <w:br/>
              <w:t>2. By default, search results are sorted by Project Name ascending</w:t>
            </w:r>
          </w:p>
        </w:tc>
      </w:tr>
      <w:tr w:rsidR="00D357BE" w14:paraId="062EC745"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60F786AF"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52</w:t>
            </w:r>
          </w:p>
        </w:tc>
        <w:tc>
          <w:tcPr>
            <w:tcW w:w="1580" w:type="dxa"/>
            <w:tcBorders>
              <w:top w:val="single" w:sz="4" w:space="0" w:color="9BC2E6"/>
              <w:left w:val="nil"/>
              <w:bottom w:val="single" w:sz="4" w:space="0" w:color="9BC2E6"/>
              <w:right w:val="nil"/>
            </w:tcBorders>
            <w:shd w:val="clear" w:color="DDEBF7" w:fill="DDEBF7"/>
            <w:hideMark/>
          </w:tcPr>
          <w:p w14:paraId="12F6CFBA"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DDEBF7" w:fill="DDEBF7"/>
            <w:hideMark/>
          </w:tcPr>
          <w:p w14:paraId="218BD87B"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DDEBF7" w:fill="DDEBF7"/>
            <w:hideMark/>
          </w:tcPr>
          <w:p w14:paraId="0CFCAC38" w14:textId="77777777" w:rsidR="00D357BE" w:rsidRDefault="00D357BE">
            <w:pPr>
              <w:rPr>
                <w:rFonts w:ascii="Calibri" w:hAnsi="Calibri" w:cs="Calibri"/>
                <w:color w:val="000000"/>
                <w:sz w:val="22"/>
                <w:szCs w:val="22"/>
              </w:rPr>
            </w:pPr>
            <w:r>
              <w:rPr>
                <w:rFonts w:ascii="Calibri" w:hAnsi="Calibri" w:cs="Calibri"/>
                <w:color w:val="000000"/>
                <w:sz w:val="22"/>
                <w:szCs w:val="22"/>
              </w:rPr>
              <w:t>Project Tags</w:t>
            </w:r>
          </w:p>
        </w:tc>
        <w:tc>
          <w:tcPr>
            <w:tcW w:w="3740" w:type="dxa"/>
            <w:tcBorders>
              <w:top w:val="single" w:sz="4" w:space="0" w:color="9BC2E6"/>
              <w:left w:val="nil"/>
              <w:bottom w:val="single" w:sz="4" w:space="0" w:color="9BC2E6"/>
              <w:right w:val="nil"/>
            </w:tcBorders>
            <w:shd w:val="clear" w:color="DDEBF7" w:fill="DDEBF7"/>
            <w:hideMark/>
          </w:tcPr>
          <w:p w14:paraId="5467A966"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w:t>
            </w:r>
            <w:r>
              <w:rPr>
                <w:rFonts w:ascii="Calibri" w:hAnsi="Calibri" w:cs="Calibri"/>
                <w:color w:val="000000"/>
                <w:sz w:val="22"/>
                <w:szCs w:val="22"/>
              </w:rPr>
              <w:br/>
              <w:t>2. Search by a tag applied to a project comment but NOT a project</w:t>
            </w:r>
            <w:r>
              <w:rPr>
                <w:rFonts w:ascii="Calibri" w:hAnsi="Calibri" w:cs="Calibri"/>
                <w:color w:val="000000"/>
                <w:sz w:val="22"/>
                <w:szCs w:val="22"/>
              </w:rPr>
              <w:br/>
              <w:t>3. Review search results</w:t>
            </w:r>
            <w:r>
              <w:rPr>
                <w:rFonts w:ascii="Calibri" w:hAnsi="Calibri" w:cs="Calibri"/>
                <w:color w:val="000000"/>
                <w:sz w:val="22"/>
                <w:szCs w:val="22"/>
              </w:rPr>
              <w:br/>
              <w:t>4. Repeat for a tag applied to a file</w:t>
            </w:r>
            <w:r>
              <w:rPr>
                <w:rFonts w:ascii="Calibri" w:hAnsi="Calibri" w:cs="Calibri"/>
                <w:color w:val="000000"/>
                <w:sz w:val="22"/>
                <w:szCs w:val="22"/>
              </w:rPr>
              <w:br/>
              <w:t>5. Repeat for a tag applied to a file comment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7DA8BB8" w14:textId="77777777" w:rsidR="00D357BE" w:rsidRDefault="00D357BE">
            <w:pPr>
              <w:rPr>
                <w:rFonts w:ascii="Calibri" w:hAnsi="Calibri" w:cs="Calibri"/>
                <w:color w:val="000000"/>
                <w:sz w:val="22"/>
                <w:szCs w:val="22"/>
              </w:rPr>
            </w:pPr>
            <w:r>
              <w:rPr>
                <w:rFonts w:ascii="Calibri" w:hAnsi="Calibri" w:cs="Calibri"/>
                <w:color w:val="000000"/>
                <w:sz w:val="22"/>
                <w:szCs w:val="22"/>
              </w:rPr>
              <w:t>1. Results return project comments only</w:t>
            </w:r>
            <w:r>
              <w:rPr>
                <w:rFonts w:ascii="Calibri" w:hAnsi="Calibri" w:cs="Calibri"/>
                <w:color w:val="000000"/>
                <w:sz w:val="22"/>
                <w:szCs w:val="22"/>
              </w:rPr>
              <w:br/>
              <w:t>2. No results are returned</w:t>
            </w:r>
            <w:r>
              <w:rPr>
                <w:rFonts w:ascii="Calibri" w:hAnsi="Calibri" w:cs="Calibri"/>
                <w:color w:val="000000"/>
                <w:sz w:val="22"/>
                <w:szCs w:val="22"/>
              </w:rPr>
              <w:br/>
              <w:t>3. By default, search results are sorted by Project Name ascending</w:t>
            </w:r>
          </w:p>
        </w:tc>
      </w:tr>
    </w:tbl>
    <w:p w14:paraId="1162BC40" w14:textId="4F954B79" w:rsidR="00D357BE" w:rsidRDefault="00D357BE" w:rsidP="0018338F"/>
    <w:p w14:paraId="2D7D443D" w14:textId="39AFA57D" w:rsidR="00D357BE" w:rsidRDefault="00D357BE" w:rsidP="0018338F"/>
    <w:p w14:paraId="226C7145" w14:textId="35423B22" w:rsidR="00D357BE" w:rsidRDefault="00D357BE" w:rsidP="0018338F"/>
    <w:p w14:paraId="48E363BD" w14:textId="56762213" w:rsidR="00D357BE" w:rsidRDefault="00D357BE" w:rsidP="0018338F"/>
    <w:tbl>
      <w:tblPr>
        <w:tblW w:w="12560" w:type="dxa"/>
        <w:tblLook w:val="04A0" w:firstRow="1" w:lastRow="0" w:firstColumn="1" w:lastColumn="0" w:noHBand="0" w:noVBand="1"/>
      </w:tblPr>
      <w:tblGrid>
        <w:gridCol w:w="440"/>
        <w:gridCol w:w="1578"/>
        <w:gridCol w:w="1678"/>
        <w:gridCol w:w="1399"/>
        <w:gridCol w:w="3733"/>
        <w:gridCol w:w="3732"/>
      </w:tblGrid>
      <w:tr w:rsidR="00D357BE" w14:paraId="3699B40C"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7FE4F5D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0DB7C4F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5E0B465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71973E7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52435B0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7D07FD9F"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6C1384D1"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19D10CB"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53</w:t>
            </w:r>
          </w:p>
        </w:tc>
        <w:tc>
          <w:tcPr>
            <w:tcW w:w="1580" w:type="dxa"/>
            <w:tcBorders>
              <w:top w:val="single" w:sz="4" w:space="0" w:color="9BC2E6"/>
              <w:left w:val="nil"/>
              <w:bottom w:val="single" w:sz="4" w:space="0" w:color="9BC2E6"/>
              <w:right w:val="nil"/>
            </w:tcBorders>
            <w:shd w:val="clear" w:color="DDEBF7" w:fill="DDEBF7"/>
            <w:hideMark/>
          </w:tcPr>
          <w:p w14:paraId="419A0CD2"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DDEBF7" w:fill="DDEBF7"/>
            <w:hideMark/>
          </w:tcPr>
          <w:p w14:paraId="4DEA9C4B"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DDEBF7" w:fill="DDEBF7"/>
            <w:hideMark/>
          </w:tcPr>
          <w:p w14:paraId="3C7AD871" w14:textId="77777777" w:rsidR="00D357BE" w:rsidRDefault="00D357BE">
            <w:pPr>
              <w:rPr>
                <w:rFonts w:ascii="Calibri" w:hAnsi="Calibri" w:cs="Calibri"/>
                <w:color w:val="000000"/>
                <w:sz w:val="22"/>
                <w:szCs w:val="22"/>
              </w:rPr>
            </w:pPr>
            <w:r>
              <w:rPr>
                <w:rFonts w:ascii="Calibri" w:hAnsi="Calibri" w:cs="Calibri"/>
                <w:color w:val="000000"/>
                <w:sz w:val="22"/>
                <w:szCs w:val="22"/>
              </w:rPr>
              <w:t>Date Range</w:t>
            </w:r>
          </w:p>
        </w:tc>
        <w:tc>
          <w:tcPr>
            <w:tcW w:w="3740" w:type="dxa"/>
            <w:tcBorders>
              <w:top w:val="single" w:sz="4" w:space="0" w:color="9BC2E6"/>
              <w:left w:val="nil"/>
              <w:bottom w:val="single" w:sz="4" w:space="0" w:color="9BC2E6"/>
              <w:right w:val="nil"/>
            </w:tcBorders>
            <w:shd w:val="clear" w:color="DDEBF7" w:fill="DDEBF7"/>
            <w:hideMark/>
          </w:tcPr>
          <w:p w14:paraId="4FCE2FCE"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w:t>
            </w:r>
            <w:r>
              <w:rPr>
                <w:rFonts w:ascii="Calibri" w:hAnsi="Calibri" w:cs="Calibri"/>
                <w:color w:val="000000"/>
                <w:sz w:val="22"/>
                <w:szCs w:val="22"/>
              </w:rPr>
              <w:br/>
              <w:t>2. Search by a date range</w:t>
            </w:r>
            <w:r>
              <w:rPr>
                <w:rFonts w:ascii="Calibri" w:hAnsi="Calibri" w:cs="Calibri"/>
                <w:color w:val="000000"/>
                <w:sz w:val="22"/>
                <w:szCs w:val="22"/>
              </w:rPr>
              <w:br/>
              <w:t>3. Review search results</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40CD9FD" w14:textId="77777777" w:rsidR="00D357BE" w:rsidRDefault="00D357BE">
            <w:pPr>
              <w:rPr>
                <w:rFonts w:ascii="Calibri" w:hAnsi="Calibri" w:cs="Calibri"/>
                <w:color w:val="000000"/>
                <w:sz w:val="22"/>
                <w:szCs w:val="22"/>
              </w:rPr>
            </w:pPr>
            <w:r>
              <w:rPr>
                <w:rFonts w:ascii="Calibri" w:hAnsi="Calibri" w:cs="Calibri"/>
                <w:color w:val="000000"/>
                <w:sz w:val="22"/>
                <w:szCs w:val="22"/>
              </w:rPr>
              <w:t>1. Results matching the date range (last updated) are displayed</w:t>
            </w:r>
            <w:r>
              <w:rPr>
                <w:rFonts w:ascii="Calibri" w:hAnsi="Calibri" w:cs="Calibri"/>
                <w:color w:val="000000"/>
                <w:sz w:val="22"/>
                <w:szCs w:val="22"/>
              </w:rPr>
              <w:br/>
              <w:t>2. By default, search results are sorted by Project Name ascending</w:t>
            </w:r>
          </w:p>
        </w:tc>
      </w:tr>
      <w:tr w:rsidR="00D357BE" w14:paraId="6565479C" w14:textId="77777777" w:rsidTr="00D357BE">
        <w:trPr>
          <w:trHeight w:val="5100"/>
        </w:trPr>
        <w:tc>
          <w:tcPr>
            <w:tcW w:w="420" w:type="dxa"/>
            <w:tcBorders>
              <w:top w:val="single" w:sz="4" w:space="0" w:color="9BC2E6"/>
              <w:left w:val="single" w:sz="4" w:space="0" w:color="9BC2E6"/>
              <w:bottom w:val="single" w:sz="4" w:space="0" w:color="9BC2E6"/>
              <w:right w:val="nil"/>
            </w:tcBorders>
            <w:shd w:val="clear" w:color="auto" w:fill="auto"/>
            <w:noWrap/>
            <w:hideMark/>
          </w:tcPr>
          <w:p w14:paraId="43DB31D3"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54</w:t>
            </w:r>
          </w:p>
        </w:tc>
        <w:tc>
          <w:tcPr>
            <w:tcW w:w="1580" w:type="dxa"/>
            <w:tcBorders>
              <w:top w:val="single" w:sz="4" w:space="0" w:color="9BC2E6"/>
              <w:left w:val="nil"/>
              <w:bottom w:val="single" w:sz="4" w:space="0" w:color="9BC2E6"/>
              <w:right w:val="nil"/>
            </w:tcBorders>
            <w:shd w:val="clear" w:color="auto" w:fill="auto"/>
            <w:hideMark/>
          </w:tcPr>
          <w:p w14:paraId="4B1334B5"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auto" w:fill="auto"/>
            <w:hideMark/>
          </w:tcPr>
          <w:p w14:paraId="3AD9E16A"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auto" w:fill="auto"/>
            <w:hideMark/>
          </w:tcPr>
          <w:p w14:paraId="53A97B4B" w14:textId="77777777" w:rsidR="00D357BE" w:rsidRDefault="00D357BE">
            <w:pPr>
              <w:rPr>
                <w:rFonts w:ascii="Calibri" w:hAnsi="Calibri" w:cs="Calibri"/>
                <w:color w:val="000000"/>
                <w:sz w:val="22"/>
                <w:szCs w:val="22"/>
              </w:rPr>
            </w:pPr>
            <w:r>
              <w:rPr>
                <w:rFonts w:ascii="Calibri" w:hAnsi="Calibri" w:cs="Calibri"/>
                <w:color w:val="000000"/>
                <w:sz w:val="22"/>
                <w:szCs w:val="22"/>
              </w:rPr>
              <w:t>Sorting</w:t>
            </w:r>
          </w:p>
        </w:tc>
        <w:tc>
          <w:tcPr>
            <w:tcW w:w="3740" w:type="dxa"/>
            <w:tcBorders>
              <w:top w:val="single" w:sz="4" w:space="0" w:color="9BC2E6"/>
              <w:left w:val="nil"/>
              <w:bottom w:val="single" w:sz="4" w:space="0" w:color="9BC2E6"/>
              <w:right w:val="nil"/>
            </w:tcBorders>
            <w:shd w:val="clear" w:color="auto" w:fill="auto"/>
            <w:hideMark/>
          </w:tcPr>
          <w:p w14:paraId="27EBD9A5"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 with multiple results visible</w:t>
            </w:r>
            <w:r>
              <w:rPr>
                <w:rFonts w:ascii="Calibri" w:hAnsi="Calibri" w:cs="Calibri"/>
                <w:color w:val="000000"/>
                <w:sz w:val="22"/>
                <w:szCs w:val="22"/>
              </w:rPr>
              <w:br/>
              <w:t>2. Sort by Project Name descending</w:t>
            </w:r>
            <w:r>
              <w:rPr>
                <w:rFonts w:ascii="Calibri" w:hAnsi="Calibri" w:cs="Calibri"/>
                <w:color w:val="000000"/>
                <w:sz w:val="22"/>
                <w:szCs w:val="22"/>
              </w:rPr>
              <w:br/>
              <w:t>3. Review search results</w:t>
            </w:r>
            <w:r>
              <w:rPr>
                <w:rFonts w:ascii="Calibri" w:hAnsi="Calibri" w:cs="Calibri"/>
                <w:color w:val="000000"/>
                <w:sz w:val="22"/>
                <w:szCs w:val="22"/>
              </w:rPr>
              <w:br/>
              <w:t>4. Repeat for Project Name ascending</w:t>
            </w:r>
            <w:r>
              <w:rPr>
                <w:rFonts w:ascii="Calibri" w:hAnsi="Calibri" w:cs="Calibri"/>
                <w:color w:val="000000"/>
                <w:sz w:val="22"/>
                <w:szCs w:val="22"/>
              </w:rPr>
              <w:br/>
              <w:t>5. Repeat for Owner ascending and descending</w:t>
            </w:r>
            <w:r>
              <w:rPr>
                <w:rFonts w:ascii="Calibri" w:hAnsi="Calibri" w:cs="Calibri"/>
                <w:color w:val="000000"/>
                <w:sz w:val="22"/>
                <w:szCs w:val="22"/>
              </w:rPr>
              <w:br/>
              <w:t>6. Repeat for Created ascending and descending</w:t>
            </w:r>
            <w:r>
              <w:rPr>
                <w:rFonts w:ascii="Calibri" w:hAnsi="Calibri" w:cs="Calibri"/>
                <w:color w:val="000000"/>
                <w:sz w:val="22"/>
                <w:szCs w:val="22"/>
              </w:rPr>
              <w:br/>
              <w:t>7. Repeat for Updated ascending and descending</w:t>
            </w:r>
            <w:r>
              <w:rPr>
                <w:rFonts w:ascii="Calibri" w:hAnsi="Calibri" w:cs="Calibri"/>
                <w:color w:val="000000"/>
                <w:sz w:val="22"/>
                <w:szCs w:val="22"/>
              </w:rPr>
              <w:br/>
              <w:t>8. Repeat for # Files ascending and descending</w:t>
            </w:r>
            <w:r>
              <w:rPr>
                <w:rFonts w:ascii="Calibri" w:hAnsi="Calibri" w:cs="Calibri"/>
                <w:color w:val="000000"/>
                <w:sz w:val="22"/>
                <w:szCs w:val="22"/>
              </w:rPr>
              <w:br/>
              <w:t>9. Repeat for # Members ascending and descending</w:t>
            </w:r>
            <w:r>
              <w:rPr>
                <w:rFonts w:ascii="Calibri" w:hAnsi="Calibri" w:cs="Calibri"/>
                <w:color w:val="000000"/>
                <w:sz w:val="22"/>
                <w:szCs w:val="22"/>
              </w:rPr>
              <w:br/>
              <w:t>10. Repeat for # Comments ascending and descending</w:t>
            </w:r>
          </w:p>
        </w:tc>
        <w:tc>
          <w:tcPr>
            <w:tcW w:w="3740" w:type="dxa"/>
            <w:tcBorders>
              <w:top w:val="single" w:sz="4" w:space="0" w:color="9BC2E6"/>
              <w:left w:val="nil"/>
              <w:bottom w:val="single" w:sz="4" w:space="0" w:color="9BC2E6"/>
              <w:right w:val="single" w:sz="4" w:space="0" w:color="9BC2E6"/>
            </w:tcBorders>
            <w:shd w:val="clear" w:color="auto" w:fill="auto"/>
            <w:hideMark/>
          </w:tcPr>
          <w:p w14:paraId="1E0949EA" w14:textId="77777777" w:rsidR="00D357BE" w:rsidRDefault="00D357BE">
            <w:pPr>
              <w:rPr>
                <w:rFonts w:ascii="Calibri" w:hAnsi="Calibri" w:cs="Calibri"/>
                <w:color w:val="000000"/>
                <w:sz w:val="22"/>
                <w:szCs w:val="22"/>
              </w:rPr>
            </w:pPr>
            <w:r>
              <w:rPr>
                <w:rFonts w:ascii="Calibri" w:hAnsi="Calibri" w:cs="Calibri"/>
                <w:color w:val="000000"/>
                <w:sz w:val="22"/>
                <w:szCs w:val="22"/>
              </w:rPr>
              <w:t>1. Search results are correctly sorted based on most recent selection</w:t>
            </w:r>
            <w:r>
              <w:rPr>
                <w:rFonts w:ascii="Calibri" w:hAnsi="Calibri" w:cs="Calibri"/>
                <w:color w:val="000000"/>
                <w:sz w:val="22"/>
                <w:szCs w:val="22"/>
              </w:rPr>
              <w:br/>
              <w:t xml:space="preserve">2. When the </w:t>
            </w:r>
            <w:proofErr w:type="gramStart"/>
            <w:r>
              <w:rPr>
                <w:rFonts w:ascii="Calibri" w:hAnsi="Calibri" w:cs="Calibri"/>
                <w:color w:val="000000"/>
                <w:sz w:val="22"/>
                <w:szCs w:val="22"/>
              </w:rPr>
              <w:t>sort</w:t>
            </w:r>
            <w:proofErr w:type="gramEnd"/>
            <w:r>
              <w:rPr>
                <w:rFonts w:ascii="Calibri" w:hAnsi="Calibri" w:cs="Calibri"/>
                <w:color w:val="000000"/>
                <w:sz w:val="22"/>
                <w:szCs w:val="22"/>
              </w:rPr>
              <w:t xml:space="preserve"> value is the same between multiple projects, Project Name ascending is applied as the secondary criteria</w:t>
            </w:r>
          </w:p>
        </w:tc>
      </w:tr>
      <w:tr w:rsidR="00D357BE" w14:paraId="341DD1B0"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9790EF3"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55</w:t>
            </w:r>
          </w:p>
        </w:tc>
        <w:tc>
          <w:tcPr>
            <w:tcW w:w="1580" w:type="dxa"/>
            <w:tcBorders>
              <w:top w:val="single" w:sz="4" w:space="0" w:color="9BC2E6"/>
              <w:left w:val="nil"/>
              <w:bottom w:val="single" w:sz="4" w:space="0" w:color="9BC2E6"/>
              <w:right w:val="nil"/>
            </w:tcBorders>
            <w:shd w:val="clear" w:color="DDEBF7" w:fill="DDEBF7"/>
            <w:hideMark/>
          </w:tcPr>
          <w:p w14:paraId="343F73F8"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1680" w:type="dxa"/>
            <w:tcBorders>
              <w:top w:val="single" w:sz="4" w:space="0" w:color="9BC2E6"/>
              <w:left w:val="nil"/>
              <w:bottom w:val="single" w:sz="4" w:space="0" w:color="9BC2E6"/>
              <w:right w:val="nil"/>
            </w:tcBorders>
            <w:shd w:val="clear" w:color="DDEBF7" w:fill="DDEBF7"/>
            <w:hideMark/>
          </w:tcPr>
          <w:p w14:paraId="0150B5F5" w14:textId="77777777" w:rsidR="00D357BE" w:rsidRDefault="00D357BE">
            <w:pPr>
              <w:rPr>
                <w:rFonts w:ascii="Calibri" w:hAnsi="Calibri" w:cs="Calibri"/>
                <w:color w:val="000000"/>
                <w:sz w:val="22"/>
                <w:szCs w:val="22"/>
              </w:rPr>
            </w:pPr>
            <w:r>
              <w:rPr>
                <w:rFonts w:ascii="Calibri" w:hAnsi="Calibri" w:cs="Calibri"/>
                <w:color w:val="000000"/>
                <w:sz w:val="22"/>
                <w:szCs w:val="22"/>
              </w:rPr>
              <w:t>Search Results</w:t>
            </w:r>
          </w:p>
        </w:tc>
        <w:tc>
          <w:tcPr>
            <w:tcW w:w="1400" w:type="dxa"/>
            <w:tcBorders>
              <w:top w:val="single" w:sz="4" w:space="0" w:color="9BC2E6"/>
              <w:left w:val="nil"/>
              <w:bottom w:val="single" w:sz="4" w:space="0" w:color="9BC2E6"/>
              <w:right w:val="nil"/>
            </w:tcBorders>
            <w:shd w:val="clear" w:color="DDEBF7" w:fill="DDEBF7"/>
            <w:hideMark/>
          </w:tcPr>
          <w:p w14:paraId="106128B6"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3740" w:type="dxa"/>
            <w:tcBorders>
              <w:top w:val="single" w:sz="4" w:space="0" w:color="9BC2E6"/>
              <w:left w:val="nil"/>
              <w:bottom w:val="single" w:sz="4" w:space="0" w:color="9BC2E6"/>
              <w:right w:val="nil"/>
            </w:tcBorders>
            <w:shd w:val="clear" w:color="DDEBF7" w:fill="DDEBF7"/>
            <w:hideMark/>
          </w:tcPr>
          <w:p w14:paraId="7A638423"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Search page</w:t>
            </w:r>
            <w:r>
              <w:rPr>
                <w:rFonts w:ascii="Calibri" w:hAnsi="Calibri" w:cs="Calibri"/>
                <w:color w:val="000000"/>
                <w:sz w:val="22"/>
                <w:szCs w:val="22"/>
              </w:rPr>
              <w:br/>
              <w:t>2. Perform a search</w:t>
            </w:r>
            <w:r>
              <w:rPr>
                <w:rFonts w:ascii="Calibri" w:hAnsi="Calibri" w:cs="Calibri"/>
                <w:color w:val="000000"/>
                <w:sz w:val="22"/>
                <w:szCs w:val="22"/>
              </w:rPr>
              <w:br/>
              <w:t>3. Select any of the search results</w:t>
            </w:r>
            <w:r>
              <w:rPr>
                <w:rFonts w:ascii="Calibri" w:hAnsi="Calibri" w:cs="Calibri"/>
                <w:color w:val="000000"/>
                <w:sz w:val="22"/>
                <w:szCs w:val="22"/>
              </w:rPr>
              <w:br/>
              <w:t>4. Repeat after sorting</w:t>
            </w:r>
            <w:r>
              <w:rPr>
                <w:rFonts w:ascii="Calibri" w:hAnsi="Calibri" w:cs="Calibri"/>
                <w:color w:val="000000"/>
                <w:sz w:val="22"/>
                <w:szCs w:val="22"/>
              </w:rPr>
              <w:br/>
              <w:t>5. Repeat after performing subsequent search</w:t>
            </w:r>
          </w:p>
        </w:tc>
        <w:tc>
          <w:tcPr>
            <w:tcW w:w="3740" w:type="dxa"/>
            <w:tcBorders>
              <w:top w:val="single" w:sz="4" w:space="0" w:color="9BC2E6"/>
              <w:left w:val="nil"/>
              <w:bottom w:val="single" w:sz="4" w:space="0" w:color="9BC2E6"/>
              <w:right w:val="single" w:sz="4" w:space="0" w:color="9BC2E6"/>
            </w:tcBorders>
            <w:shd w:val="clear" w:color="DDEBF7" w:fill="DDEBF7"/>
            <w:hideMark/>
          </w:tcPr>
          <w:p w14:paraId="56D13CFE" w14:textId="77777777" w:rsidR="00D357BE" w:rsidRDefault="00D357BE">
            <w:pPr>
              <w:rPr>
                <w:rFonts w:ascii="Calibri" w:hAnsi="Calibri" w:cs="Calibri"/>
                <w:color w:val="000000"/>
                <w:sz w:val="22"/>
                <w:szCs w:val="22"/>
              </w:rPr>
            </w:pPr>
            <w:r>
              <w:rPr>
                <w:rFonts w:ascii="Calibri" w:hAnsi="Calibri" w:cs="Calibri"/>
                <w:color w:val="000000"/>
                <w:sz w:val="22"/>
                <w:szCs w:val="22"/>
              </w:rPr>
              <w:t>1. The user is taken to the Details page for the associated project</w:t>
            </w:r>
            <w:r>
              <w:rPr>
                <w:rFonts w:ascii="Calibri" w:hAnsi="Calibri" w:cs="Calibri"/>
                <w:color w:val="000000"/>
                <w:sz w:val="22"/>
                <w:szCs w:val="22"/>
              </w:rPr>
              <w:br/>
              <w:t>2. Selecting the Back button from the project's navigation drawer returns to the Search page with the previous query still active</w:t>
            </w:r>
          </w:p>
        </w:tc>
      </w:tr>
    </w:tbl>
    <w:p w14:paraId="0D0619A2" w14:textId="44A2BCDC" w:rsidR="00D357BE" w:rsidRDefault="00D357BE" w:rsidP="0018338F"/>
    <w:p w14:paraId="32341F09" w14:textId="14977151" w:rsidR="00D357BE" w:rsidRDefault="00D357BE" w:rsidP="0018338F"/>
    <w:p w14:paraId="10E2EA20" w14:textId="6C3C7BDA" w:rsidR="00D357BE" w:rsidRDefault="00D357BE" w:rsidP="0018338F"/>
    <w:tbl>
      <w:tblPr>
        <w:tblW w:w="12560" w:type="dxa"/>
        <w:tblLook w:val="04A0" w:firstRow="1" w:lastRow="0" w:firstColumn="1" w:lastColumn="0" w:noHBand="0" w:noVBand="1"/>
      </w:tblPr>
      <w:tblGrid>
        <w:gridCol w:w="440"/>
        <w:gridCol w:w="1578"/>
        <w:gridCol w:w="1678"/>
        <w:gridCol w:w="1399"/>
        <w:gridCol w:w="3732"/>
        <w:gridCol w:w="3733"/>
      </w:tblGrid>
      <w:tr w:rsidR="00D357BE" w14:paraId="2F046F2C"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6417D8C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01E40D8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24E6E51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48EF1A9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17DBFA0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6D13E35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2619845F"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829AF3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56</w:t>
            </w:r>
          </w:p>
        </w:tc>
        <w:tc>
          <w:tcPr>
            <w:tcW w:w="1580" w:type="dxa"/>
            <w:tcBorders>
              <w:top w:val="single" w:sz="4" w:space="0" w:color="9BC2E6"/>
              <w:left w:val="nil"/>
              <w:bottom w:val="single" w:sz="4" w:space="0" w:color="9BC2E6"/>
              <w:right w:val="nil"/>
            </w:tcBorders>
            <w:shd w:val="clear" w:color="DDEBF7" w:fill="DDEBF7"/>
            <w:hideMark/>
          </w:tcPr>
          <w:p w14:paraId="5234C992" w14:textId="77777777" w:rsidR="00D357BE" w:rsidRDefault="00D357BE">
            <w:pPr>
              <w:rPr>
                <w:rFonts w:ascii="Calibri" w:hAnsi="Calibri" w:cs="Calibri"/>
                <w:color w:val="000000"/>
                <w:sz w:val="22"/>
                <w:szCs w:val="22"/>
              </w:rPr>
            </w:pPr>
            <w:r>
              <w:rPr>
                <w:rFonts w:ascii="Calibri" w:hAnsi="Calibri" w:cs="Calibri"/>
                <w:color w:val="000000"/>
                <w:sz w:val="22"/>
                <w:szCs w:val="22"/>
              </w:rPr>
              <w:t>Create New</w:t>
            </w:r>
          </w:p>
        </w:tc>
        <w:tc>
          <w:tcPr>
            <w:tcW w:w="1680" w:type="dxa"/>
            <w:tcBorders>
              <w:top w:val="single" w:sz="4" w:space="0" w:color="9BC2E6"/>
              <w:left w:val="nil"/>
              <w:bottom w:val="single" w:sz="4" w:space="0" w:color="9BC2E6"/>
              <w:right w:val="nil"/>
            </w:tcBorders>
            <w:shd w:val="clear" w:color="DDEBF7" w:fill="DDEBF7"/>
            <w:hideMark/>
          </w:tcPr>
          <w:p w14:paraId="4E25BD08" w14:textId="77777777" w:rsidR="00D357BE" w:rsidRDefault="00D357BE">
            <w:pPr>
              <w:rPr>
                <w:rFonts w:ascii="Calibri" w:hAnsi="Calibri" w:cs="Calibri"/>
                <w:color w:val="000000"/>
                <w:sz w:val="22"/>
                <w:szCs w:val="22"/>
              </w:rPr>
            </w:pPr>
            <w:r>
              <w:rPr>
                <w:rFonts w:ascii="Calibri" w:hAnsi="Calibri" w:cs="Calibri"/>
                <w:color w:val="000000"/>
                <w:sz w:val="22"/>
                <w:szCs w:val="22"/>
              </w:rPr>
              <w:t>Create Project</w:t>
            </w:r>
          </w:p>
        </w:tc>
        <w:tc>
          <w:tcPr>
            <w:tcW w:w="1400" w:type="dxa"/>
            <w:tcBorders>
              <w:top w:val="single" w:sz="4" w:space="0" w:color="9BC2E6"/>
              <w:left w:val="nil"/>
              <w:bottom w:val="single" w:sz="4" w:space="0" w:color="9BC2E6"/>
              <w:right w:val="nil"/>
            </w:tcBorders>
            <w:shd w:val="clear" w:color="DDEBF7" w:fill="DDEBF7"/>
            <w:hideMark/>
          </w:tcPr>
          <w:p w14:paraId="18D1B154" w14:textId="77777777" w:rsidR="00D357BE" w:rsidRDefault="00D357BE">
            <w:pPr>
              <w:rPr>
                <w:rFonts w:ascii="Calibri" w:hAnsi="Calibri" w:cs="Calibri"/>
                <w:color w:val="000000"/>
                <w:sz w:val="22"/>
                <w:szCs w:val="22"/>
              </w:rPr>
            </w:pPr>
            <w:r>
              <w:rPr>
                <w:rFonts w:ascii="Calibri" w:hAnsi="Calibri" w:cs="Calibri"/>
                <w:color w:val="000000"/>
                <w:sz w:val="22"/>
                <w:szCs w:val="22"/>
              </w:rPr>
              <w:t>Data Validation</w:t>
            </w:r>
          </w:p>
        </w:tc>
        <w:tc>
          <w:tcPr>
            <w:tcW w:w="3740" w:type="dxa"/>
            <w:tcBorders>
              <w:top w:val="single" w:sz="4" w:space="0" w:color="9BC2E6"/>
              <w:left w:val="nil"/>
              <w:bottom w:val="single" w:sz="4" w:space="0" w:color="9BC2E6"/>
              <w:right w:val="nil"/>
            </w:tcBorders>
            <w:shd w:val="clear" w:color="DDEBF7" w:fill="DDEBF7"/>
            <w:hideMark/>
          </w:tcPr>
          <w:p w14:paraId="3F8C99B0"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Create New page</w:t>
            </w:r>
            <w:r>
              <w:rPr>
                <w:rFonts w:ascii="Calibri" w:hAnsi="Calibri" w:cs="Calibri"/>
                <w:color w:val="000000"/>
                <w:sz w:val="22"/>
                <w:szCs w:val="22"/>
              </w:rPr>
              <w:br/>
              <w:t>2. Leave Project Name blank</w:t>
            </w:r>
            <w:r>
              <w:rPr>
                <w:rFonts w:ascii="Calibri" w:hAnsi="Calibri" w:cs="Calibri"/>
                <w:color w:val="000000"/>
                <w:sz w:val="22"/>
                <w:szCs w:val="22"/>
              </w:rPr>
              <w:br/>
              <w:t>3. Attempt to create project</w:t>
            </w:r>
            <w:r>
              <w:rPr>
                <w:rFonts w:ascii="Calibri" w:hAnsi="Calibri" w:cs="Calibri"/>
                <w:color w:val="000000"/>
                <w:sz w:val="22"/>
                <w:szCs w:val="22"/>
              </w:rPr>
              <w:br/>
              <w:t>4. Repeat with invalid Project Name</w:t>
            </w:r>
            <w:r>
              <w:rPr>
                <w:rFonts w:ascii="Calibri" w:hAnsi="Calibri" w:cs="Calibri"/>
                <w:color w:val="000000"/>
                <w:sz w:val="22"/>
                <w:szCs w:val="22"/>
              </w:rPr>
              <w:br/>
              <w:t>5. Repeat with duplicate Project Name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FF0DB4B" w14:textId="77777777" w:rsidR="00D357BE" w:rsidRDefault="00D357BE">
            <w:pPr>
              <w:rPr>
                <w:rFonts w:ascii="Calibri" w:hAnsi="Calibri" w:cs="Calibri"/>
                <w:color w:val="000000"/>
                <w:sz w:val="22"/>
                <w:szCs w:val="22"/>
              </w:rPr>
            </w:pPr>
            <w:r>
              <w:rPr>
                <w:rFonts w:ascii="Calibri" w:hAnsi="Calibri" w:cs="Calibri"/>
                <w:color w:val="000000"/>
                <w:sz w:val="22"/>
                <w:szCs w:val="22"/>
              </w:rPr>
              <w:t>1. Project Name is a required field</w:t>
            </w:r>
            <w:r>
              <w:rPr>
                <w:rFonts w:ascii="Calibri" w:hAnsi="Calibri" w:cs="Calibri"/>
                <w:color w:val="000000"/>
                <w:sz w:val="22"/>
                <w:szCs w:val="22"/>
              </w:rPr>
              <w:br/>
              <w:t>2. Project is not created</w:t>
            </w:r>
            <w:r>
              <w:rPr>
                <w:rFonts w:ascii="Calibri" w:hAnsi="Calibri" w:cs="Calibri"/>
                <w:color w:val="000000"/>
                <w:sz w:val="22"/>
                <w:szCs w:val="22"/>
              </w:rPr>
              <w:br/>
              <w:t>3. Current page persists</w:t>
            </w:r>
            <w:r>
              <w:rPr>
                <w:rFonts w:ascii="Calibri" w:hAnsi="Calibri" w:cs="Calibri"/>
                <w:color w:val="000000"/>
                <w:sz w:val="22"/>
                <w:szCs w:val="22"/>
              </w:rPr>
              <w:br/>
              <w:t>4. Entered data persists</w:t>
            </w:r>
            <w:r>
              <w:rPr>
                <w:rFonts w:ascii="Calibri" w:hAnsi="Calibri" w:cs="Calibri"/>
                <w:color w:val="000000"/>
                <w:sz w:val="22"/>
                <w:szCs w:val="22"/>
              </w:rPr>
              <w:br/>
              <w:t>5. Validation text is displayed</w:t>
            </w:r>
          </w:p>
        </w:tc>
      </w:tr>
      <w:tr w:rsidR="00D357BE" w14:paraId="03BD9FD1" w14:textId="77777777" w:rsidTr="00D357BE">
        <w:trPr>
          <w:trHeight w:val="4800"/>
        </w:trPr>
        <w:tc>
          <w:tcPr>
            <w:tcW w:w="420" w:type="dxa"/>
            <w:tcBorders>
              <w:top w:val="single" w:sz="4" w:space="0" w:color="9BC2E6"/>
              <w:left w:val="single" w:sz="4" w:space="0" w:color="9BC2E6"/>
              <w:bottom w:val="single" w:sz="4" w:space="0" w:color="9BC2E6"/>
              <w:right w:val="nil"/>
            </w:tcBorders>
            <w:shd w:val="clear" w:color="auto" w:fill="auto"/>
            <w:noWrap/>
            <w:hideMark/>
          </w:tcPr>
          <w:p w14:paraId="3BF7E5DC"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57</w:t>
            </w:r>
          </w:p>
        </w:tc>
        <w:tc>
          <w:tcPr>
            <w:tcW w:w="1580" w:type="dxa"/>
            <w:tcBorders>
              <w:top w:val="single" w:sz="4" w:space="0" w:color="9BC2E6"/>
              <w:left w:val="nil"/>
              <w:bottom w:val="single" w:sz="4" w:space="0" w:color="9BC2E6"/>
              <w:right w:val="nil"/>
            </w:tcBorders>
            <w:shd w:val="clear" w:color="auto" w:fill="auto"/>
            <w:hideMark/>
          </w:tcPr>
          <w:p w14:paraId="303A0F5A" w14:textId="77777777" w:rsidR="00D357BE" w:rsidRDefault="00D357BE">
            <w:pPr>
              <w:rPr>
                <w:rFonts w:ascii="Calibri" w:hAnsi="Calibri" w:cs="Calibri"/>
                <w:color w:val="000000"/>
                <w:sz w:val="22"/>
                <w:szCs w:val="22"/>
              </w:rPr>
            </w:pPr>
            <w:r>
              <w:rPr>
                <w:rFonts w:ascii="Calibri" w:hAnsi="Calibri" w:cs="Calibri"/>
                <w:color w:val="000000"/>
                <w:sz w:val="22"/>
                <w:szCs w:val="22"/>
              </w:rPr>
              <w:t>Create New</w:t>
            </w:r>
          </w:p>
        </w:tc>
        <w:tc>
          <w:tcPr>
            <w:tcW w:w="1680" w:type="dxa"/>
            <w:tcBorders>
              <w:top w:val="single" w:sz="4" w:space="0" w:color="9BC2E6"/>
              <w:left w:val="nil"/>
              <w:bottom w:val="single" w:sz="4" w:space="0" w:color="9BC2E6"/>
              <w:right w:val="nil"/>
            </w:tcBorders>
            <w:shd w:val="clear" w:color="auto" w:fill="auto"/>
            <w:hideMark/>
          </w:tcPr>
          <w:p w14:paraId="3E6BAEC9" w14:textId="77777777" w:rsidR="00D357BE" w:rsidRDefault="00D357BE">
            <w:pPr>
              <w:rPr>
                <w:rFonts w:ascii="Calibri" w:hAnsi="Calibri" w:cs="Calibri"/>
                <w:color w:val="000000"/>
                <w:sz w:val="22"/>
                <w:szCs w:val="22"/>
              </w:rPr>
            </w:pPr>
            <w:r>
              <w:rPr>
                <w:rFonts w:ascii="Calibri" w:hAnsi="Calibri" w:cs="Calibri"/>
                <w:color w:val="000000"/>
                <w:sz w:val="22"/>
                <w:szCs w:val="22"/>
              </w:rPr>
              <w:t>Create Project</w:t>
            </w:r>
          </w:p>
        </w:tc>
        <w:tc>
          <w:tcPr>
            <w:tcW w:w="1400" w:type="dxa"/>
            <w:tcBorders>
              <w:top w:val="single" w:sz="4" w:space="0" w:color="9BC2E6"/>
              <w:left w:val="nil"/>
              <w:bottom w:val="single" w:sz="4" w:space="0" w:color="9BC2E6"/>
              <w:right w:val="nil"/>
            </w:tcBorders>
            <w:shd w:val="clear" w:color="auto" w:fill="auto"/>
            <w:hideMark/>
          </w:tcPr>
          <w:p w14:paraId="441D2C9C" w14:textId="77777777" w:rsidR="00D357BE" w:rsidRDefault="00D357BE">
            <w:pPr>
              <w:rPr>
                <w:rFonts w:ascii="Calibri" w:hAnsi="Calibri" w:cs="Calibri"/>
                <w:color w:val="000000"/>
                <w:sz w:val="22"/>
                <w:szCs w:val="22"/>
              </w:rPr>
            </w:pPr>
            <w:r>
              <w:rPr>
                <w:rFonts w:ascii="Calibri" w:hAnsi="Calibri" w:cs="Calibri"/>
                <w:color w:val="000000"/>
                <w:sz w:val="22"/>
                <w:szCs w:val="22"/>
              </w:rPr>
              <w:t>Project Name</w:t>
            </w:r>
          </w:p>
        </w:tc>
        <w:tc>
          <w:tcPr>
            <w:tcW w:w="3740" w:type="dxa"/>
            <w:tcBorders>
              <w:top w:val="single" w:sz="4" w:space="0" w:color="9BC2E6"/>
              <w:left w:val="nil"/>
              <w:bottom w:val="single" w:sz="4" w:space="0" w:color="9BC2E6"/>
              <w:right w:val="nil"/>
            </w:tcBorders>
            <w:shd w:val="clear" w:color="auto" w:fill="auto"/>
            <w:hideMark/>
          </w:tcPr>
          <w:p w14:paraId="2E45437A"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Create New page</w:t>
            </w:r>
            <w:r>
              <w:rPr>
                <w:rFonts w:ascii="Calibri" w:hAnsi="Calibri" w:cs="Calibri"/>
                <w:color w:val="000000"/>
                <w:sz w:val="22"/>
                <w:szCs w:val="22"/>
              </w:rPr>
              <w:br/>
              <w:t>2. Enter a valid, unique Project Name</w:t>
            </w:r>
            <w:r>
              <w:rPr>
                <w:rFonts w:ascii="Calibri" w:hAnsi="Calibri" w:cs="Calibri"/>
                <w:color w:val="000000"/>
                <w:sz w:val="22"/>
                <w:szCs w:val="22"/>
              </w:rPr>
              <w:br/>
              <w:t>3. Leave other fields blank</w:t>
            </w:r>
            <w:r>
              <w:rPr>
                <w:rFonts w:ascii="Calibri" w:hAnsi="Calibri" w:cs="Calibri"/>
                <w:color w:val="000000"/>
                <w:sz w:val="22"/>
                <w:szCs w:val="22"/>
              </w:rPr>
              <w:br/>
              <w:t>4. Create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323A5AE4" w14:textId="77777777" w:rsidR="00D357BE" w:rsidRDefault="00D357BE">
            <w:pPr>
              <w:rPr>
                <w:rFonts w:ascii="Calibri" w:hAnsi="Calibri" w:cs="Calibri"/>
                <w:color w:val="000000"/>
                <w:sz w:val="22"/>
                <w:szCs w:val="22"/>
              </w:rPr>
            </w:pPr>
            <w:r>
              <w:rPr>
                <w:rFonts w:ascii="Calibri" w:hAnsi="Calibri" w:cs="Calibri"/>
                <w:color w:val="000000"/>
                <w:sz w:val="22"/>
                <w:szCs w:val="22"/>
              </w:rPr>
              <w:t>1. Project is created</w:t>
            </w:r>
            <w:r>
              <w:rPr>
                <w:rFonts w:ascii="Calibri" w:hAnsi="Calibri" w:cs="Calibri"/>
                <w:color w:val="000000"/>
                <w:sz w:val="22"/>
                <w:szCs w:val="22"/>
              </w:rPr>
              <w:br/>
              <w:t>2. User is returned to All Projects page</w:t>
            </w:r>
            <w:r>
              <w:rPr>
                <w:rFonts w:ascii="Calibri" w:hAnsi="Calibri" w:cs="Calibri"/>
                <w:color w:val="000000"/>
                <w:sz w:val="22"/>
                <w:szCs w:val="22"/>
              </w:rPr>
              <w:br/>
              <w:t>3. New project is displayed on All Projects page</w:t>
            </w:r>
            <w:r>
              <w:rPr>
                <w:rFonts w:ascii="Calibri" w:hAnsi="Calibri" w:cs="Calibri"/>
                <w:color w:val="000000"/>
                <w:sz w:val="22"/>
                <w:szCs w:val="22"/>
              </w:rPr>
              <w:br/>
              <w:t>4. All relevant attributes are displayed on project card</w:t>
            </w:r>
            <w:r>
              <w:rPr>
                <w:rFonts w:ascii="Calibri" w:hAnsi="Calibri" w:cs="Calibri"/>
                <w:color w:val="000000"/>
                <w:sz w:val="22"/>
                <w:szCs w:val="22"/>
              </w:rPr>
              <w:br/>
              <w:t>5. All relevant attributes are displayed within the context of the new project, including name, overview, tags, and users</w:t>
            </w:r>
            <w:r>
              <w:rPr>
                <w:rFonts w:ascii="Calibri" w:hAnsi="Calibri" w:cs="Calibri"/>
                <w:color w:val="000000"/>
                <w:sz w:val="22"/>
                <w:szCs w:val="22"/>
              </w:rPr>
              <w:br/>
              <w:t>6. Project owner reflects user that created the project</w:t>
            </w:r>
            <w:r>
              <w:rPr>
                <w:rFonts w:ascii="Calibri" w:hAnsi="Calibri" w:cs="Calibri"/>
                <w:color w:val="000000"/>
                <w:sz w:val="22"/>
                <w:szCs w:val="22"/>
              </w:rPr>
              <w:br/>
              <w:t>7. Created timestamp reflects current date and time</w:t>
            </w:r>
            <w:r>
              <w:rPr>
                <w:rFonts w:ascii="Calibri" w:hAnsi="Calibri" w:cs="Calibri"/>
                <w:color w:val="000000"/>
                <w:sz w:val="22"/>
                <w:szCs w:val="22"/>
              </w:rPr>
              <w:br/>
              <w:t>8. Updated timestamp reflects current date and time</w:t>
            </w:r>
          </w:p>
        </w:tc>
      </w:tr>
    </w:tbl>
    <w:p w14:paraId="67685D2B" w14:textId="449CD719" w:rsidR="00D357BE" w:rsidRDefault="00D357BE" w:rsidP="0018338F"/>
    <w:p w14:paraId="4FF4A5C2" w14:textId="7787EED9" w:rsidR="00D357BE" w:rsidRDefault="00D357BE" w:rsidP="0018338F"/>
    <w:p w14:paraId="34E2DFD6" w14:textId="7EB1E8E2" w:rsidR="00D357BE" w:rsidRDefault="00D357BE" w:rsidP="0018338F"/>
    <w:p w14:paraId="0A4025A2" w14:textId="59F07152" w:rsidR="00D357BE" w:rsidRDefault="00D357BE" w:rsidP="0018338F"/>
    <w:p w14:paraId="78383CD7" w14:textId="2082ED15" w:rsidR="00D357BE" w:rsidRDefault="00D357BE" w:rsidP="0018338F"/>
    <w:p w14:paraId="59CE0489" w14:textId="4F90E7AA" w:rsidR="00D357BE" w:rsidRDefault="00D357BE" w:rsidP="0018338F"/>
    <w:p w14:paraId="0514542E" w14:textId="77EE2001" w:rsidR="00D357BE" w:rsidRDefault="00D357BE" w:rsidP="0018338F"/>
    <w:p w14:paraId="054EC885" w14:textId="3A6F3710" w:rsidR="00D357BE" w:rsidRDefault="00D357BE" w:rsidP="0018338F"/>
    <w:tbl>
      <w:tblPr>
        <w:tblW w:w="12560" w:type="dxa"/>
        <w:tblLook w:val="04A0" w:firstRow="1" w:lastRow="0" w:firstColumn="1" w:lastColumn="0" w:noHBand="0" w:noVBand="1"/>
      </w:tblPr>
      <w:tblGrid>
        <w:gridCol w:w="440"/>
        <w:gridCol w:w="1578"/>
        <w:gridCol w:w="1678"/>
        <w:gridCol w:w="1399"/>
        <w:gridCol w:w="3732"/>
        <w:gridCol w:w="3733"/>
      </w:tblGrid>
      <w:tr w:rsidR="00D357BE" w14:paraId="51011A3C"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39C932B"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48C6ADA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090132D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E07508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9A8DAE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6DE3A36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0F5D191E" w14:textId="77777777" w:rsidTr="00D357BE">
        <w:trPr>
          <w:trHeight w:val="36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2584C09"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58</w:t>
            </w:r>
          </w:p>
        </w:tc>
        <w:tc>
          <w:tcPr>
            <w:tcW w:w="1580" w:type="dxa"/>
            <w:tcBorders>
              <w:top w:val="single" w:sz="4" w:space="0" w:color="9BC2E6"/>
              <w:left w:val="nil"/>
              <w:bottom w:val="single" w:sz="4" w:space="0" w:color="9BC2E6"/>
              <w:right w:val="nil"/>
            </w:tcBorders>
            <w:shd w:val="clear" w:color="DDEBF7" w:fill="DDEBF7"/>
            <w:hideMark/>
          </w:tcPr>
          <w:p w14:paraId="0069BFC1" w14:textId="77777777" w:rsidR="00D357BE" w:rsidRDefault="00D357BE">
            <w:pPr>
              <w:rPr>
                <w:rFonts w:ascii="Calibri" w:hAnsi="Calibri" w:cs="Calibri"/>
                <w:color w:val="000000"/>
                <w:sz w:val="22"/>
                <w:szCs w:val="22"/>
              </w:rPr>
            </w:pPr>
            <w:r>
              <w:rPr>
                <w:rFonts w:ascii="Calibri" w:hAnsi="Calibri" w:cs="Calibri"/>
                <w:color w:val="000000"/>
                <w:sz w:val="22"/>
                <w:szCs w:val="22"/>
              </w:rPr>
              <w:t>Create New</w:t>
            </w:r>
          </w:p>
        </w:tc>
        <w:tc>
          <w:tcPr>
            <w:tcW w:w="1680" w:type="dxa"/>
            <w:tcBorders>
              <w:top w:val="single" w:sz="4" w:space="0" w:color="9BC2E6"/>
              <w:left w:val="nil"/>
              <w:bottom w:val="single" w:sz="4" w:space="0" w:color="9BC2E6"/>
              <w:right w:val="nil"/>
            </w:tcBorders>
            <w:shd w:val="clear" w:color="DDEBF7" w:fill="DDEBF7"/>
            <w:hideMark/>
          </w:tcPr>
          <w:p w14:paraId="73EDF15A" w14:textId="77777777" w:rsidR="00D357BE" w:rsidRDefault="00D357BE">
            <w:pPr>
              <w:rPr>
                <w:rFonts w:ascii="Calibri" w:hAnsi="Calibri" w:cs="Calibri"/>
                <w:color w:val="000000"/>
                <w:sz w:val="22"/>
                <w:szCs w:val="22"/>
              </w:rPr>
            </w:pPr>
            <w:r>
              <w:rPr>
                <w:rFonts w:ascii="Calibri" w:hAnsi="Calibri" w:cs="Calibri"/>
                <w:color w:val="000000"/>
                <w:sz w:val="22"/>
                <w:szCs w:val="22"/>
              </w:rPr>
              <w:t>Create Project</w:t>
            </w:r>
          </w:p>
        </w:tc>
        <w:tc>
          <w:tcPr>
            <w:tcW w:w="1400" w:type="dxa"/>
            <w:tcBorders>
              <w:top w:val="single" w:sz="4" w:space="0" w:color="9BC2E6"/>
              <w:left w:val="nil"/>
              <w:bottom w:val="single" w:sz="4" w:space="0" w:color="9BC2E6"/>
              <w:right w:val="nil"/>
            </w:tcBorders>
            <w:shd w:val="clear" w:color="DDEBF7" w:fill="DDEBF7"/>
            <w:hideMark/>
          </w:tcPr>
          <w:p w14:paraId="0A510A47" w14:textId="77777777" w:rsidR="00D357BE" w:rsidRDefault="00D357BE">
            <w:pPr>
              <w:rPr>
                <w:rFonts w:ascii="Calibri" w:hAnsi="Calibri" w:cs="Calibri"/>
                <w:color w:val="000000"/>
                <w:sz w:val="22"/>
                <w:szCs w:val="22"/>
              </w:rPr>
            </w:pPr>
            <w:r>
              <w:rPr>
                <w:rFonts w:ascii="Calibri" w:hAnsi="Calibri" w:cs="Calibri"/>
                <w:color w:val="000000"/>
                <w:sz w:val="22"/>
                <w:szCs w:val="22"/>
              </w:rPr>
              <w:t>Theme Color</w:t>
            </w:r>
          </w:p>
        </w:tc>
        <w:tc>
          <w:tcPr>
            <w:tcW w:w="3740" w:type="dxa"/>
            <w:tcBorders>
              <w:top w:val="single" w:sz="4" w:space="0" w:color="9BC2E6"/>
              <w:left w:val="nil"/>
              <w:bottom w:val="single" w:sz="4" w:space="0" w:color="9BC2E6"/>
              <w:right w:val="nil"/>
            </w:tcBorders>
            <w:shd w:val="clear" w:color="DDEBF7" w:fill="DDEBF7"/>
            <w:hideMark/>
          </w:tcPr>
          <w:p w14:paraId="6203FBF7"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Create New page</w:t>
            </w:r>
            <w:r>
              <w:rPr>
                <w:rFonts w:ascii="Calibri" w:hAnsi="Calibri" w:cs="Calibri"/>
                <w:color w:val="000000"/>
                <w:sz w:val="22"/>
                <w:szCs w:val="22"/>
              </w:rPr>
              <w:br/>
              <w:t>2. Enter a valid, unique Project Name</w:t>
            </w:r>
            <w:r>
              <w:rPr>
                <w:rFonts w:ascii="Calibri" w:hAnsi="Calibri" w:cs="Calibri"/>
                <w:color w:val="000000"/>
                <w:sz w:val="22"/>
                <w:szCs w:val="22"/>
              </w:rPr>
              <w:br/>
              <w:t>3. Select a non-default theme color</w:t>
            </w:r>
            <w:r>
              <w:rPr>
                <w:rFonts w:ascii="Calibri" w:hAnsi="Calibri" w:cs="Calibri"/>
                <w:color w:val="000000"/>
                <w:sz w:val="22"/>
                <w:szCs w:val="22"/>
              </w:rPr>
              <w:br/>
              <w:t>4. Create Project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DE61915" w14:textId="77777777" w:rsidR="00D357BE" w:rsidRDefault="00D357BE">
            <w:pPr>
              <w:rPr>
                <w:rFonts w:ascii="Calibri" w:hAnsi="Calibri" w:cs="Calibri"/>
                <w:color w:val="000000"/>
                <w:sz w:val="22"/>
                <w:szCs w:val="22"/>
              </w:rPr>
            </w:pPr>
            <w:r>
              <w:rPr>
                <w:rFonts w:ascii="Calibri" w:hAnsi="Calibri" w:cs="Calibri"/>
                <w:color w:val="000000"/>
                <w:sz w:val="22"/>
                <w:szCs w:val="22"/>
              </w:rPr>
              <w:t>1. Project is created</w:t>
            </w:r>
            <w:r>
              <w:rPr>
                <w:rFonts w:ascii="Calibri" w:hAnsi="Calibri" w:cs="Calibri"/>
                <w:color w:val="000000"/>
                <w:sz w:val="22"/>
                <w:szCs w:val="22"/>
              </w:rPr>
              <w:br/>
              <w:t>2. User is returned to All Projects page</w:t>
            </w:r>
            <w:r>
              <w:rPr>
                <w:rFonts w:ascii="Calibri" w:hAnsi="Calibri" w:cs="Calibri"/>
                <w:color w:val="000000"/>
                <w:sz w:val="22"/>
                <w:szCs w:val="22"/>
              </w:rPr>
              <w:br/>
              <w:t>3. New project is displayed on All Projects page</w:t>
            </w:r>
            <w:r>
              <w:rPr>
                <w:rFonts w:ascii="Calibri" w:hAnsi="Calibri" w:cs="Calibri"/>
                <w:color w:val="000000"/>
                <w:sz w:val="22"/>
                <w:szCs w:val="22"/>
              </w:rPr>
              <w:br/>
              <w:t>4. The coloring of the project card reflects the selected theme color</w:t>
            </w:r>
            <w:r>
              <w:rPr>
                <w:rFonts w:ascii="Calibri" w:hAnsi="Calibri" w:cs="Calibri"/>
                <w:color w:val="000000"/>
                <w:sz w:val="22"/>
                <w:szCs w:val="22"/>
              </w:rPr>
              <w:br/>
              <w:t>6. Project owner reflects user that created the project</w:t>
            </w:r>
            <w:r>
              <w:rPr>
                <w:rFonts w:ascii="Calibri" w:hAnsi="Calibri" w:cs="Calibri"/>
                <w:color w:val="000000"/>
                <w:sz w:val="22"/>
                <w:szCs w:val="22"/>
              </w:rPr>
              <w:br/>
              <w:t>7. Created timestamp reflects current date and time</w:t>
            </w:r>
            <w:r>
              <w:rPr>
                <w:rFonts w:ascii="Calibri" w:hAnsi="Calibri" w:cs="Calibri"/>
                <w:color w:val="000000"/>
                <w:sz w:val="22"/>
                <w:szCs w:val="22"/>
              </w:rPr>
              <w:br/>
              <w:t>8. Updated timestamp reflects current date and time</w:t>
            </w:r>
          </w:p>
        </w:tc>
      </w:tr>
      <w:tr w:rsidR="00D357BE" w14:paraId="739803B5" w14:textId="77777777" w:rsidTr="00D357BE">
        <w:trPr>
          <w:trHeight w:val="4800"/>
        </w:trPr>
        <w:tc>
          <w:tcPr>
            <w:tcW w:w="420" w:type="dxa"/>
            <w:tcBorders>
              <w:top w:val="single" w:sz="4" w:space="0" w:color="9BC2E6"/>
              <w:left w:val="single" w:sz="4" w:space="0" w:color="9BC2E6"/>
              <w:bottom w:val="single" w:sz="4" w:space="0" w:color="9BC2E6"/>
              <w:right w:val="nil"/>
            </w:tcBorders>
            <w:shd w:val="clear" w:color="auto" w:fill="auto"/>
            <w:noWrap/>
            <w:hideMark/>
          </w:tcPr>
          <w:p w14:paraId="0199494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59</w:t>
            </w:r>
          </w:p>
        </w:tc>
        <w:tc>
          <w:tcPr>
            <w:tcW w:w="1580" w:type="dxa"/>
            <w:tcBorders>
              <w:top w:val="single" w:sz="4" w:space="0" w:color="9BC2E6"/>
              <w:left w:val="nil"/>
              <w:bottom w:val="single" w:sz="4" w:space="0" w:color="9BC2E6"/>
              <w:right w:val="nil"/>
            </w:tcBorders>
            <w:shd w:val="clear" w:color="auto" w:fill="auto"/>
            <w:hideMark/>
          </w:tcPr>
          <w:p w14:paraId="709BDC50" w14:textId="77777777" w:rsidR="00D357BE" w:rsidRDefault="00D357BE">
            <w:pPr>
              <w:rPr>
                <w:rFonts w:ascii="Calibri" w:hAnsi="Calibri" w:cs="Calibri"/>
                <w:color w:val="000000"/>
                <w:sz w:val="22"/>
                <w:szCs w:val="22"/>
              </w:rPr>
            </w:pPr>
            <w:r>
              <w:rPr>
                <w:rFonts w:ascii="Calibri" w:hAnsi="Calibri" w:cs="Calibri"/>
                <w:color w:val="000000"/>
                <w:sz w:val="22"/>
                <w:szCs w:val="22"/>
              </w:rPr>
              <w:t>Create New</w:t>
            </w:r>
          </w:p>
        </w:tc>
        <w:tc>
          <w:tcPr>
            <w:tcW w:w="1680" w:type="dxa"/>
            <w:tcBorders>
              <w:top w:val="single" w:sz="4" w:space="0" w:color="9BC2E6"/>
              <w:left w:val="nil"/>
              <w:bottom w:val="single" w:sz="4" w:space="0" w:color="9BC2E6"/>
              <w:right w:val="nil"/>
            </w:tcBorders>
            <w:shd w:val="clear" w:color="auto" w:fill="auto"/>
            <w:hideMark/>
          </w:tcPr>
          <w:p w14:paraId="265FCE85" w14:textId="77777777" w:rsidR="00D357BE" w:rsidRDefault="00D357BE">
            <w:pPr>
              <w:rPr>
                <w:rFonts w:ascii="Calibri" w:hAnsi="Calibri" w:cs="Calibri"/>
                <w:color w:val="000000"/>
                <w:sz w:val="22"/>
                <w:szCs w:val="22"/>
              </w:rPr>
            </w:pPr>
            <w:r>
              <w:rPr>
                <w:rFonts w:ascii="Calibri" w:hAnsi="Calibri" w:cs="Calibri"/>
                <w:color w:val="000000"/>
                <w:sz w:val="22"/>
                <w:szCs w:val="22"/>
              </w:rPr>
              <w:t>Create Project</w:t>
            </w:r>
          </w:p>
        </w:tc>
        <w:tc>
          <w:tcPr>
            <w:tcW w:w="1400" w:type="dxa"/>
            <w:tcBorders>
              <w:top w:val="single" w:sz="4" w:space="0" w:color="9BC2E6"/>
              <w:left w:val="nil"/>
              <w:bottom w:val="single" w:sz="4" w:space="0" w:color="9BC2E6"/>
              <w:right w:val="nil"/>
            </w:tcBorders>
            <w:shd w:val="clear" w:color="auto" w:fill="auto"/>
            <w:hideMark/>
          </w:tcPr>
          <w:p w14:paraId="44828115" w14:textId="77777777" w:rsidR="00D357BE" w:rsidRDefault="00D357BE">
            <w:pPr>
              <w:rPr>
                <w:rFonts w:ascii="Calibri" w:hAnsi="Calibri" w:cs="Calibri"/>
                <w:color w:val="000000"/>
                <w:sz w:val="22"/>
                <w:szCs w:val="22"/>
              </w:rPr>
            </w:pPr>
            <w:r>
              <w:rPr>
                <w:rFonts w:ascii="Calibri" w:hAnsi="Calibri" w:cs="Calibri"/>
                <w:color w:val="000000"/>
                <w:sz w:val="22"/>
                <w:szCs w:val="22"/>
              </w:rPr>
              <w:t>Project Overview</w:t>
            </w:r>
          </w:p>
        </w:tc>
        <w:tc>
          <w:tcPr>
            <w:tcW w:w="3740" w:type="dxa"/>
            <w:tcBorders>
              <w:top w:val="single" w:sz="4" w:space="0" w:color="9BC2E6"/>
              <w:left w:val="nil"/>
              <w:bottom w:val="single" w:sz="4" w:space="0" w:color="9BC2E6"/>
              <w:right w:val="nil"/>
            </w:tcBorders>
            <w:shd w:val="clear" w:color="auto" w:fill="auto"/>
            <w:hideMark/>
          </w:tcPr>
          <w:p w14:paraId="5D9EE861"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Create New page</w:t>
            </w:r>
            <w:r>
              <w:rPr>
                <w:rFonts w:ascii="Calibri" w:hAnsi="Calibri" w:cs="Calibri"/>
                <w:color w:val="000000"/>
                <w:sz w:val="22"/>
                <w:szCs w:val="22"/>
              </w:rPr>
              <w:br/>
              <w:t>2. Enter a valid, unique Project Name</w:t>
            </w:r>
            <w:r>
              <w:rPr>
                <w:rFonts w:ascii="Calibri" w:hAnsi="Calibri" w:cs="Calibri"/>
                <w:color w:val="000000"/>
                <w:sz w:val="22"/>
                <w:szCs w:val="22"/>
              </w:rPr>
              <w:br/>
              <w:t>3. Enter a Project Overview</w:t>
            </w:r>
            <w:r>
              <w:rPr>
                <w:rFonts w:ascii="Calibri" w:hAnsi="Calibri" w:cs="Calibri"/>
                <w:color w:val="000000"/>
                <w:sz w:val="22"/>
                <w:szCs w:val="22"/>
              </w:rPr>
              <w:br/>
              <w:t>4. Create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3445C4B4" w14:textId="77777777" w:rsidR="00D357BE" w:rsidRDefault="00D357BE">
            <w:pPr>
              <w:rPr>
                <w:rFonts w:ascii="Calibri" w:hAnsi="Calibri" w:cs="Calibri"/>
                <w:color w:val="000000"/>
                <w:sz w:val="22"/>
                <w:szCs w:val="22"/>
              </w:rPr>
            </w:pPr>
            <w:r>
              <w:rPr>
                <w:rFonts w:ascii="Calibri" w:hAnsi="Calibri" w:cs="Calibri"/>
                <w:color w:val="000000"/>
                <w:sz w:val="22"/>
                <w:szCs w:val="22"/>
              </w:rPr>
              <w:t>1. Project is created</w:t>
            </w:r>
            <w:r>
              <w:rPr>
                <w:rFonts w:ascii="Calibri" w:hAnsi="Calibri" w:cs="Calibri"/>
                <w:color w:val="000000"/>
                <w:sz w:val="22"/>
                <w:szCs w:val="22"/>
              </w:rPr>
              <w:br/>
              <w:t>2. User is returned to All Projects page</w:t>
            </w:r>
            <w:r>
              <w:rPr>
                <w:rFonts w:ascii="Calibri" w:hAnsi="Calibri" w:cs="Calibri"/>
                <w:color w:val="000000"/>
                <w:sz w:val="22"/>
                <w:szCs w:val="22"/>
              </w:rPr>
              <w:br/>
              <w:t>3. New project is displayed on All Projects page</w:t>
            </w:r>
            <w:r>
              <w:rPr>
                <w:rFonts w:ascii="Calibri" w:hAnsi="Calibri" w:cs="Calibri"/>
                <w:color w:val="000000"/>
                <w:sz w:val="22"/>
                <w:szCs w:val="22"/>
              </w:rPr>
              <w:br/>
              <w:t>4. All relevant attributes are displayed on project card</w:t>
            </w:r>
            <w:r>
              <w:rPr>
                <w:rFonts w:ascii="Calibri" w:hAnsi="Calibri" w:cs="Calibri"/>
                <w:color w:val="000000"/>
                <w:sz w:val="22"/>
                <w:szCs w:val="22"/>
              </w:rPr>
              <w:br/>
              <w:t>5. All relevant attributes are displayed within the context of the new project, including name, overview, tags, and users</w:t>
            </w:r>
            <w:r>
              <w:rPr>
                <w:rFonts w:ascii="Calibri" w:hAnsi="Calibri" w:cs="Calibri"/>
                <w:color w:val="000000"/>
                <w:sz w:val="22"/>
                <w:szCs w:val="22"/>
              </w:rPr>
              <w:br/>
              <w:t>6. Project owner reflects user that created the project</w:t>
            </w:r>
            <w:r>
              <w:rPr>
                <w:rFonts w:ascii="Calibri" w:hAnsi="Calibri" w:cs="Calibri"/>
                <w:color w:val="000000"/>
                <w:sz w:val="22"/>
                <w:szCs w:val="22"/>
              </w:rPr>
              <w:br/>
              <w:t>7. Created timestamp reflects current date and time</w:t>
            </w:r>
            <w:r>
              <w:rPr>
                <w:rFonts w:ascii="Calibri" w:hAnsi="Calibri" w:cs="Calibri"/>
                <w:color w:val="000000"/>
                <w:sz w:val="22"/>
                <w:szCs w:val="22"/>
              </w:rPr>
              <w:br/>
              <w:t>8. Updated timestamp reflects current date and time</w:t>
            </w:r>
          </w:p>
        </w:tc>
      </w:tr>
    </w:tbl>
    <w:p w14:paraId="57A022C0" w14:textId="7C6C9E17" w:rsidR="00D357BE" w:rsidRDefault="00D357BE" w:rsidP="0018338F"/>
    <w:p w14:paraId="6DF9D269" w14:textId="240A024E" w:rsidR="00D357BE" w:rsidRDefault="00D357BE" w:rsidP="0018338F"/>
    <w:tbl>
      <w:tblPr>
        <w:tblW w:w="12560" w:type="dxa"/>
        <w:tblLook w:val="04A0" w:firstRow="1" w:lastRow="0" w:firstColumn="1" w:lastColumn="0" w:noHBand="0" w:noVBand="1"/>
      </w:tblPr>
      <w:tblGrid>
        <w:gridCol w:w="440"/>
        <w:gridCol w:w="1578"/>
        <w:gridCol w:w="1678"/>
        <w:gridCol w:w="1398"/>
        <w:gridCol w:w="3733"/>
        <w:gridCol w:w="3733"/>
      </w:tblGrid>
      <w:tr w:rsidR="00D357BE" w14:paraId="186C64C4"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4877121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1AFDD89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176B09B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05FE0A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7939811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2E19375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43129FA3" w14:textId="77777777" w:rsidTr="00D357BE">
        <w:trPr>
          <w:trHeight w:val="4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11625F1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60</w:t>
            </w:r>
          </w:p>
        </w:tc>
        <w:tc>
          <w:tcPr>
            <w:tcW w:w="1580" w:type="dxa"/>
            <w:tcBorders>
              <w:top w:val="single" w:sz="4" w:space="0" w:color="9BC2E6"/>
              <w:left w:val="nil"/>
              <w:bottom w:val="single" w:sz="4" w:space="0" w:color="9BC2E6"/>
              <w:right w:val="nil"/>
            </w:tcBorders>
            <w:shd w:val="clear" w:color="DDEBF7" w:fill="DDEBF7"/>
            <w:hideMark/>
          </w:tcPr>
          <w:p w14:paraId="05E79FF3" w14:textId="77777777" w:rsidR="00D357BE" w:rsidRDefault="00D357BE">
            <w:pPr>
              <w:rPr>
                <w:rFonts w:ascii="Calibri" w:hAnsi="Calibri" w:cs="Calibri"/>
                <w:color w:val="000000"/>
                <w:sz w:val="22"/>
                <w:szCs w:val="22"/>
              </w:rPr>
            </w:pPr>
            <w:r>
              <w:rPr>
                <w:rFonts w:ascii="Calibri" w:hAnsi="Calibri" w:cs="Calibri"/>
                <w:color w:val="000000"/>
                <w:sz w:val="22"/>
                <w:szCs w:val="22"/>
              </w:rPr>
              <w:t>Create New</w:t>
            </w:r>
          </w:p>
        </w:tc>
        <w:tc>
          <w:tcPr>
            <w:tcW w:w="1680" w:type="dxa"/>
            <w:tcBorders>
              <w:top w:val="single" w:sz="4" w:space="0" w:color="9BC2E6"/>
              <w:left w:val="nil"/>
              <w:bottom w:val="single" w:sz="4" w:space="0" w:color="9BC2E6"/>
              <w:right w:val="nil"/>
            </w:tcBorders>
            <w:shd w:val="clear" w:color="DDEBF7" w:fill="DDEBF7"/>
            <w:hideMark/>
          </w:tcPr>
          <w:p w14:paraId="21EFDA89" w14:textId="77777777" w:rsidR="00D357BE" w:rsidRDefault="00D357BE">
            <w:pPr>
              <w:rPr>
                <w:rFonts w:ascii="Calibri" w:hAnsi="Calibri" w:cs="Calibri"/>
                <w:color w:val="000000"/>
                <w:sz w:val="22"/>
                <w:szCs w:val="22"/>
              </w:rPr>
            </w:pPr>
            <w:r>
              <w:rPr>
                <w:rFonts w:ascii="Calibri" w:hAnsi="Calibri" w:cs="Calibri"/>
                <w:color w:val="000000"/>
                <w:sz w:val="22"/>
                <w:szCs w:val="22"/>
              </w:rPr>
              <w:t>Create Project</w:t>
            </w:r>
          </w:p>
        </w:tc>
        <w:tc>
          <w:tcPr>
            <w:tcW w:w="1400" w:type="dxa"/>
            <w:tcBorders>
              <w:top w:val="single" w:sz="4" w:space="0" w:color="9BC2E6"/>
              <w:left w:val="nil"/>
              <w:bottom w:val="single" w:sz="4" w:space="0" w:color="9BC2E6"/>
              <w:right w:val="nil"/>
            </w:tcBorders>
            <w:shd w:val="clear" w:color="DDEBF7" w:fill="DDEBF7"/>
            <w:hideMark/>
          </w:tcPr>
          <w:p w14:paraId="099F8886" w14:textId="77777777" w:rsidR="00D357BE" w:rsidRDefault="00D357BE">
            <w:pPr>
              <w:rPr>
                <w:rFonts w:ascii="Calibri" w:hAnsi="Calibri" w:cs="Calibri"/>
                <w:color w:val="000000"/>
                <w:sz w:val="22"/>
                <w:szCs w:val="22"/>
              </w:rPr>
            </w:pPr>
            <w:r>
              <w:rPr>
                <w:rFonts w:ascii="Calibri" w:hAnsi="Calibri" w:cs="Calibri"/>
                <w:color w:val="000000"/>
                <w:sz w:val="22"/>
                <w:szCs w:val="22"/>
              </w:rPr>
              <w:t>Tags</w:t>
            </w:r>
          </w:p>
        </w:tc>
        <w:tc>
          <w:tcPr>
            <w:tcW w:w="3740" w:type="dxa"/>
            <w:tcBorders>
              <w:top w:val="single" w:sz="4" w:space="0" w:color="9BC2E6"/>
              <w:left w:val="nil"/>
              <w:bottom w:val="single" w:sz="4" w:space="0" w:color="9BC2E6"/>
              <w:right w:val="nil"/>
            </w:tcBorders>
            <w:shd w:val="clear" w:color="DDEBF7" w:fill="DDEBF7"/>
            <w:hideMark/>
          </w:tcPr>
          <w:p w14:paraId="48452C7C"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Create New page</w:t>
            </w:r>
            <w:r>
              <w:rPr>
                <w:rFonts w:ascii="Calibri" w:hAnsi="Calibri" w:cs="Calibri"/>
                <w:color w:val="000000"/>
                <w:sz w:val="22"/>
                <w:szCs w:val="22"/>
              </w:rPr>
              <w:br/>
              <w:t>2. Enter a valid, unique Project Name</w:t>
            </w:r>
            <w:r>
              <w:rPr>
                <w:rFonts w:ascii="Calibri" w:hAnsi="Calibri" w:cs="Calibri"/>
                <w:color w:val="000000"/>
                <w:sz w:val="22"/>
                <w:szCs w:val="22"/>
              </w:rPr>
              <w:br/>
              <w:t>3. Enter Project Tags</w:t>
            </w:r>
            <w:r>
              <w:rPr>
                <w:rFonts w:ascii="Calibri" w:hAnsi="Calibri" w:cs="Calibri"/>
                <w:color w:val="000000"/>
                <w:sz w:val="22"/>
                <w:szCs w:val="22"/>
              </w:rPr>
              <w:br/>
              <w:t>4. Create Project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0C8668B" w14:textId="77777777" w:rsidR="00D357BE" w:rsidRDefault="00D357BE">
            <w:pPr>
              <w:rPr>
                <w:rFonts w:ascii="Calibri" w:hAnsi="Calibri" w:cs="Calibri"/>
                <w:color w:val="000000"/>
                <w:sz w:val="22"/>
                <w:szCs w:val="22"/>
              </w:rPr>
            </w:pPr>
            <w:r>
              <w:rPr>
                <w:rFonts w:ascii="Calibri" w:hAnsi="Calibri" w:cs="Calibri"/>
                <w:color w:val="000000"/>
                <w:sz w:val="22"/>
                <w:szCs w:val="22"/>
              </w:rPr>
              <w:t>1. Project is created</w:t>
            </w:r>
            <w:r>
              <w:rPr>
                <w:rFonts w:ascii="Calibri" w:hAnsi="Calibri" w:cs="Calibri"/>
                <w:color w:val="000000"/>
                <w:sz w:val="22"/>
                <w:szCs w:val="22"/>
              </w:rPr>
              <w:br/>
              <w:t>2. User is returned to All Projects page</w:t>
            </w:r>
            <w:r>
              <w:rPr>
                <w:rFonts w:ascii="Calibri" w:hAnsi="Calibri" w:cs="Calibri"/>
                <w:color w:val="000000"/>
                <w:sz w:val="22"/>
                <w:szCs w:val="22"/>
              </w:rPr>
              <w:br/>
              <w:t>3. New project is displayed on All Projects page</w:t>
            </w:r>
            <w:r>
              <w:rPr>
                <w:rFonts w:ascii="Calibri" w:hAnsi="Calibri" w:cs="Calibri"/>
                <w:color w:val="000000"/>
                <w:sz w:val="22"/>
                <w:szCs w:val="22"/>
              </w:rPr>
              <w:br/>
              <w:t>4. All relevant attributes are displayed on project card</w:t>
            </w:r>
            <w:r>
              <w:rPr>
                <w:rFonts w:ascii="Calibri" w:hAnsi="Calibri" w:cs="Calibri"/>
                <w:color w:val="000000"/>
                <w:sz w:val="22"/>
                <w:szCs w:val="22"/>
              </w:rPr>
              <w:br/>
              <w:t>5. All relevant attributes are displayed within the context of the new project, including name, overview, tags, and users</w:t>
            </w:r>
            <w:r>
              <w:rPr>
                <w:rFonts w:ascii="Calibri" w:hAnsi="Calibri" w:cs="Calibri"/>
                <w:color w:val="000000"/>
                <w:sz w:val="22"/>
                <w:szCs w:val="22"/>
              </w:rPr>
              <w:br/>
              <w:t>6. Project owner reflects user that created the project</w:t>
            </w:r>
            <w:r>
              <w:rPr>
                <w:rFonts w:ascii="Calibri" w:hAnsi="Calibri" w:cs="Calibri"/>
                <w:color w:val="000000"/>
                <w:sz w:val="22"/>
                <w:szCs w:val="22"/>
              </w:rPr>
              <w:br/>
              <w:t>7. Created timestamp reflects current date and time</w:t>
            </w:r>
            <w:r>
              <w:rPr>
                <w:rFonts w:ascii="Calibri" w:hAnsi="Calibri" w:cs="Calibri"/>
                <w:color w:val="000000"/>
                <w:sz w:val="22"/>
                <w:szCs w:val="22"/>
              </w:rPr>
              <w:br/>
              <w:t>8. Updated timestamp reflects current date and time</w:t>
            </w:r>
          </w:p>
        </w:tc>
      </w:tr>
    </w:tbl>
    <w:p w14:paraId="2F071D10" w14:textId="1C641B9F" w:rsidR="00D357BE" w:rsidRDefault="00D357BE" w:rsidP="0018338F"/>
    <w:p w14:paraId="47847495" w14:textId="3F795F75" w:rsidR="00D357BE" w:rsidRDefault="00D357BE" w:rsidP="0018338F"/>
    <w:p w14:paraId="2E4FD17D" w14:textId="472474E9" w:rsidR="00D357BE" w:rsidRDefault="00D357BE" w:rsidP="0018338F"/>
    <w:p w14:paraId="5CA5F9F1" w14:textId="66727095" w:rsidR="00D357BE" w:rsidRDefault="00D357BE" w:rsidP="0018338F"/>
    <w:p w14:paraId="4F5602C2" w14:textId="31B4A545" w:rsidR="00D357BE" w:rsidRDefault="00D357BE" w:rsidP="0018338F"/>
    <w:p w14:paraId="7A3504E8" w14:textId="5F0A2500" w:rsidR="00D357BE" w:rsidRDefault="00D357BE" w:rsidP="0018338F"/>
    <w:p w14:paraId="233A606C" w14:textId="1191C689" w:rsidR="00D357BE" w:rsidRDefault="00D357BE" w:rsidP="0018338F"/>
    <w:p w14:paraId="207A2B32" w14:textId="09D7E433" w:rsidR="00D357BE" w:rsidRDefault="00D357BE" w:rsidP="0018338F"/>
    <w:p w14:paraId="3A5A337F" w14:textId="3176671B" w:rsidR="00D357BE" w:rsidRDefault="00D357BE" w:rsidP="0018338F"/>
    <w:p w14:paraId="265E33BA" w14:textId="06F333E6" w:rsidR="00D357BE" w:rsidRDefault="00D357BE" w:rsidP="0018338F"/>
    <w:p w14:paraId="3B1AC36A" w14:textId="0CC79094" w:rsidR="00D357BE" w:rsidRDefault="00D357BE" w:rsidP="0018338F"/>
    <w:p w14:paraId="5F0233CA" w14:textId="7289A4CC" w:rsidR="00D357BE" w:rsidRDefault="00D357BE" w:rsidP="0018338F"/>
    <w:p w14:paraId="25840CD7" w14:textId="55ED48C7" w:rsidR="00D357BE" w:rsidRDefault="00D357BE" w:rsidP="0018338F"/>
    <w:p w14:paraId="0B0DEEBC" w14:textId="308C601D" w:rsidR="00D357BE" w:rsidRDefault="00D357BE" w:rsidP="0018338F"/>
    <w:p w14:paraId="14500CC2" w14:textId="5E06283F" w:rsidR="00D357BE" w:rsidRDefault="00D357BE" w:rsidP="0018338F"/>
    <w:tbl>
      <w:tblPr>
        <w:tblW w:w="12560" w:type="dxa"/>
        <w:tblLook w:val="04A0" w:firstRow="1" w:lastRow="0" w:firstColumn="1" w:lastColumn="0" w:noHBand="0" w:noVBand="1"/>
      </w:tblPr>
      <w:tblGrid>
        <w:gridCol w:w="440"/>
        <w:gridCol w:w="1578"/>
        <w:gridCol w:w="1678"/>
        <w:gridCol w:w="1399"/>
        <w:gridCol w:w="3732"/>
        <w:gridCol w:w="3733"/>
      </w:tblGrid>
      <w:tr w:rsidR="00D357BE" w14:paraId="6DADE95D"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163E9AD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7AC6F67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3DE9C3D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4C0BDBB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7DF8BA9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4A1A4AA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22D8B4EB" w14:textId="77777777" w:rsidTr="00D357BE">
        <w:trPr>
          <w:trHeight w:val="4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3DE7DAF"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61</w:t>
            </w:r>
          </w:p>
        </w:tc>
        <w:tc>
          <w:tcPr>
            <w:tcW w:w="1580" w:type="dxa"/>
            <w:tcBorders>
              <w:top w:val="single" w:sz="4" w:space="0" w:color="9BC2E6"/>
              <w:left w:val="nil"/>
              <w:bottom w:val="single" w:sz="4" w:space="0" w:color="9BC2E6"/>
              <w:right w:val="nil"/>
            </w:tcBorders>
            <w:shd w:val="clear" w:color="DDEBF7" w:fill="DDEBF7"/>
            <w:hideMark/>
          </w:tcPr>
          <w:p w14:paraId="498887CD" w14:textId="77777777" w:rsidR="00D357BE" w:rsidRDefault="00D357BE">
            <w:pPr>
              <w:rPr>
                <w:rFonts w:ascii="Calibri" w:hAnsi="Calibri" w:cs="Calibri"/>
                <w:color w:val="000000"/>
                <w:sz w:val="22"/>
                <w:szCs w:val="22"/>
              </w:rPr>
            </w:pPr>
            <w:r>
              <w:rPr>
                <w:rFonts w:ascii="Calibri" w:hAnsi="Calibri" w:cs="Calibri"/>
                <w:color w:val="000000"/>
                <w:sz w:val="22"/>
                <w:szCs w:val="22"/>
              </w:rPr>
              <w:t>Create New</w:t>
            </w:r>
          </w:p>
        </w:tc>
        <w:tc>
          <w:tcPr>
            <w:tcW w:w="1680" w:type="dxa"/>
            <w:tcBorders>
              <w:top w:val="single" w:sz="4" w:space="0" w:color="9BC2E6"/>
              <w:left w:val="nil"/>
              <w:bottom w:val="single" w:sz="4" w:space="0" w:color="9BC2E6"/>
              <w:right w:val="nil"/>
            </w:tcBorders>
            <w:shd w:val="clear" w:color="DDEBF7" w:fill="DDEBF7"/>
            <w:hideMark/>
          </w:tcPr>
          <w:p w14:paraId="15CEAC86" w14:textId="77777777" w:rsidR="00D357BE" w:rsidRDefault="00D357BE">
            <w:pPr>
              <w:rPr>
                <w:rFonts w:ascii="Calibri" w:hAnsi="Calibri" w:cs="Calibri"/>
                <w:color w:val="000000"/>
                <w:sz w:val="22"/>
                <w:szCs w:val="22"/>
              </w:rPr>
            </w:pPr>
            <w:r>
              <w:rPr>
                <w:rFonts w:ascii="Calibri" w:hAnsi="Calibri" w:cs="Calibri"/>
                <w:color w:val="000000"/>
                <w:sz w:val="22"/>
                <w:szCs w:val="22"/>
              </w:rPr>
              <w:t>Create Project</w:t>
            </w:r>
          </w:p>
        </w:tc>
        <w:tc>
          <w:tcPr>
            <w:tcW w:w="1400" w:type="dxa"/>
            <w:tcBorders>
              <w:top w:val="single" w:sz="4" w:space="0" w:color="9BC2E6"/>
              <w:left w:val="nil"/>
              <w:bottom w:val="single" w:sz="4" w:space="0" w:color="9BC2E6"/>
              <w:right w:val="nil"/>
            </w:tcBorders>
            <w:shd w:val="clear" w:color="DDEBF7" w:fill="DDEBF7"/>
            <w:hideMark/>
          </w:tcPr>
          <w:p w14:paraId="34BD5D7B" w14:textId="77777777" w:rsidR="00D357BE" w:rsidRDefault="00D357BE">
            <w:pPr>
              <w:rPr>
                <w:rFonts w:ascii="Calibri" w:hAnsi="Calibri" w:cs="Calibri"/>
                <w:color w:val="000000"/>
                <w:sz w:val="22"/>
                <w:szCs w:val="22"/>
              </w:rPr>
            </w:pPr>
            <w:r>
              <w:rPr>
                <w:rFonts w:ascii="Calibri" w:hAnsi="Calibri" w:cs="Calibri"/>
                <w:color w:val="000000"/>
                <w:sz w:val="22"/>
                <w:szCs w:val="22"/>
              </w:rPr>
              <w:t>Users</w:t>
            </w:r>
          </w:p>
        </w:tc>
        <w:tc>
          <w:tcPr>
            <w:tcW w:w="3740" w:type="dxa"/>
            <w:tcBorders>
              <w:top w:val="single" w:sz="4" w:space="0" w:color="9BC2E6"/>
              <w:left w:val="nil"/>
              <w:bottom w:val="single" w:sz="4" w:space="0" w:color="9BC2E6"/>
              <w:right w:val="nil"/>
            </w:tcBorders>
            <w:shd w:val="clear" w:color="DDEBF7" w:fill="DDEBF7"/>
            <w:hideMark/>
          </w:tcPr>
          <w:p w14:paraId="5FB8187D"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Create New page</w:t>
            </w:r>
            <w:r>
              <w:rPr>
                <w:rFonts w:ascii="Calibri" w:hAnsi="Calibri" w:cs="Calibri"/>
                <w:color w:val="000000"/>
                <w:sz w:val="22"/>
                <w:szCs w:val="22"/>
              </w:rPr>
              <w:br/>
              <w:t>2. Enter a valid, unique Project Name</w:t>
            </w:r>
            <w:r>
              <w:rPr>
                <w:rFonts w:ascii="Calibri" w:hAnsi="Calibri" w:cs="Calibri"/>
                <w:color w:val="000000"/>
                <w:sz w:val="22"/>
                <w:szCs w:val="22"/>
              </w:rPr>
              <w:br/>
              <w:t>3. Assign users to the project</w:t>
            </w:r>
            <w:r>
              <w:rPr>
                <w:rFonts w:ascii="Calibri" w:hAnsi="Calibri" w:cs="Calibri"/>
                <w:color w:val="000000"/>
                <w:sz w:val="22"/>
                <w:szCs w:val="22"/>
              </w:rPr>
              <w:br/>
              <w:t>4. Create Project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4906753" w14:textId="77777777" w:rsidR="00D357BE" w:rsidRDefault="00D357BE">
            <w:pPr>
              <w:rPr>
                <w:rFonts w:ascii="Calibri" w:hAnsi="Calibri" w:cs="Calibri"/>
                <w:color w:val="000000"/>
                <w:sz w:val="22"/>
                <w:szCs w:val="22"/>
              </w:rPr>
            </w:pPr>
            <w:r>
              <w:rPr>
                <w:rFonts w:ascii="Calibri" w:hAnsi="Calibri" w:cs="Calibri"/>
                <w:color w:val="000000"/>
                <w:sz w:val="22"/>
                <w:szCs w:val="22"/>
              </w:rPr>
              <w:t>1. Project is created</w:t>
            </w:r>
            <w:r>
              <w:rPr>
                <w:rFonts w:ascii="Calibri" w:hAnsi="Calibri" w:cs="Calibri"/>
                <w:color w:val="000000"/>
                <w:sz w:val="22"/>
                <w:szCs w:val="22"/>
              </w:rPr>
              <w:br/>
              <w:t>2. User is returned to All Projects page</w:t>
            </w:r>
            <w:r>
              <w:rPr>
                <w:rFonts w:ascii="Calibri" w:hAnsi="Calibri" w:cs="Calibri"/>
                <w:color w:val="000000"/>
                <w:sz w:val="22"/>
                <w:szCs w:val="22"/>
              </w:rPr>
              <w:br/>
              <w:t>3. New project is displayed on All Projects page</w:t>
            </w:r>
            <w:r>
              <w:rPr>
                <w:rFonts w:ascii="Calibri" w:hAnsi="Calibri" w:cs="Calibri"/>
                <w:color w:val="000000"/>
                <w:sz w:val="22"/>
                <w:szCs w:val="22"/>
              </w:rPr>
              <w:br/>
              <w:t>4. All relevant attributes are displayed on project card</w:t>
            </w:r>
            <w:r>
              <w:rPr>
                <w:rFonts w:ascii="Calibri" w:hAnsi="Calibri" w:cs="Calibri"/>
                <w:color w:val="000000"/>
                <w:sz w:val="22"/>
                <w:szCs w:val="22"/>
              </w:rPr>
              <w:br/>
              <w:t>5. All relevant attributes are displayed within the context of the new project, including name, overview, tags, and users</w:t>
            </w:r>
            <w:r>
              <w:rPr>
                <w:rFonts w:ascii="Calibri" w:hAnsi="Calibri" w:cs="Calibri"/>
                <w:color w:val="000000"/>
                <w:sz w:val="22"/>
                <w:szCs w:val="22"/>
              </w:rPr>
              <w:br/>
              <w:t>6. Project owner reflects user that created the project</w:t>
            </w:r>
            <w:r>
              <w:rPr>
                <w:rFonts w:ascii="Calibri" w:hAnsi="Calibri" w:cs="Calibri"/>
                <w:color w:val="000000"/>
                <w:sz w:val="22"/>
                <w:szCs w:val="22"/>
              </w:rPr>
              <w:br/>
              <w:t>7. Created timestamp reflects current date and time</w:t>
            </w:r>
            <w:r>
              <w:rPr>
                <w:rFonts w:ascii="Calibri" w:hAnsi="Calibri" w:cs="Calibri"/>
                <w:color w:val="000000"/>
                <w:sz w:val="22"/>
                <w:szCs w:val="22"/>
              </w:rPr>
              <w:br/>
              <w:t>8. Updated timestamp reflects current date and time</w:t>
            </w:r>
          </w:p>
        </w:tc>
      </w:tr>
      <w:tr w:rsidR="00D357BE" w14:paraId="7781BB51"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auto" w:fill="auto"/>
            <w:noWrap/>
            <w:hideMark/>
          </w:tcPr>
          <w:p w14:paraId="6EA16612"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62</w:t>
            </w:r>
          </w:p>
        </w:tc>
        <w:tc>
          <w:tcPr>
            <w:tcW w:w="1580" w:type="dxa"/>
            <w:tcBorders>
              <w:top w:val="single" w:sz="4" w:space="0" w:color="9BC2E6"/>
              <w:left w:val="nil"/>
              <w:bottom w:val="single" w:sz="4" w:space="0" w:color="9BC2E6"/>
              <w:right w:val="nil"/>
            </w:tcBorders>
            <w:shd w:val="clear" w:color="auto" w:fill="auto"/>
            <w:hideMark/>
          </w:tcPr>
          <w:p w14:paraId="40D5C46A"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63DCE45B" w14:textId="77777777" w:rsidR="00D357BE" w:rsidRDefault="00D357BE">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auto" w:fill="auto"/>
            <w:hideMark/>
          </w:tcPr>
          <w:p w14:paraId="2C316CB3" w14:textId="77777777" w:rsidR="00D357BE" w:rsidRDefault="00D357BE">
            <w:pPr>
              <w:rPr>
                <w:rFonts w:ascii="Calibri" w:hAnsi="Calibri" w:cs="Calibri"/>
                <w:color w:val="000000"/>
                <w:sz w:val="22"/>
                <w:szCs w:val="22"/>
              </w:rPr>
            </w:pPr>
            <w:r>
              <w:rPr>
                <w:rFonts w:ascii="Calibri" w:hAnsi="Calibri" w:cs="Calibri"/>
                <w:color w:val="000000"/>
                <w:sz w:val="22"/>
                <w:szCs w:val="22"/>
              </w:rPr>
              <w:t>Project Overview</w:t>
            </w:r>
          </w:p>
        </w:tc>
        <w:tc>
          <w:tcPr>
            <w:tcW w:w="3740" w:type="dxa"/>
            <w:tcBorders>
              <w:top w:val="single" w:sz="4" w:space="0" w:color="9BC2E6"/>
              <w:left w:val="nil"/>
              <w:bottom w:val="single" w:sz="4" w:space="0" w:color="9BC2E6"/>
              <w:right w:val="nil"/>
            </w:tcBorders>
            <w:shd w:val="clear" w:color="auto" w:fill="auto"/>
            <w:hideMark/>
          </w:tcPr>
          <w:p w14:paraId="7F23C93E"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Details page of any project</w:t>
            </w:r>
            <w:r>
              <w:rPr>
                <w:rFonts w:ascii="Calibri" w:hAnsi="Calibri" w:cs="Calibri"/>
                <w:color w:val="000000"/>
                <w:sz w:val="22"/>
                <w:szCs w:val="22"/>
              </w:rPr>
              <w:br/>
              <w:t>2. Review Project Overview</w:t>
            </w:r>
          </w:p>
        </w:tc>
        <w:tc>
          <w:tcPr>
            <w:tcW w:w="3740" w:type="dxa"/>
            <w:tcBorders>
              <w:top w:val="single" w:sz="4" w:space="0" w:color="9BC2E6"/>
              <w:left w:val="nil"/>
              <w:bottom w:val="single" w:sz="4" w:space="0" w:color="9BC2E6"/>
              <w:right w:val="single" w:sz="4" w:space="0" w:color="9BC2E6"/>
            </w:tcBorders>
            <w:shd w:val="clear" w:color="auto" w:fill="auto"/>
            <w:hideMark/>
          </w:tcPr>
          <w:p w14:paraId="1AEC54E6" w14:textId="77777777" w:rsidR="00D357BE" w:rsidRDefault="00D357BE">
            <w:pPr>
              <w:rPr>
                <w:rFonts w:ascii="Calibri" w:hAnsi="Calibri" w:cs="Calibri"/>
                <w:color w:val="000000"/>
                <w:sz w:val="22"/>
                <w:szCs w:val="22"/>
              </w:rPr>
            </w:pPr>
            <w:r>
              <w:rPr>
                <w:rFonts w:ascii="Calibri" w:hAnsi="Calibri" w:cs="Calibri"/>
                <w:color w:val="000000"/>
                <w:sz w:val="22"/>
                <w:szCs w:val="22"/>
              </w:rPr>
              <w:t>1. Project Name is appended to sheet title</w:t>
            </w:r>
            <w:r>
              <w:rPr>
                <w:rFonts w:ascii="Calibri" w:hAnsi="Calibri" w:cs="Calibri"/>
                <w:color w:val="000000"/>
                <w:sz w:val="22"/>
                <w:szCs w:val="22"/>
              </w:rPr>
              <w:br/>
              <w:t>2. Correct Project Overview is displayed</w:t>
            </w:r>
            <w:r>
              <w:rPr>
                <w:rFonts w:ascii="Calibri" w:hAnsi="Calibri" w:cs="Calibri"/>
                <w:color w:val="000000"/>
                <w:sz w:val="22"/>
                <w:szCs w:val="22"/>
              </w:rPr>
              <w:br/>
              <w:t>3. Sheet size adjusts to best fit text description</w:t>
            </w:r>
          </w:p>
        </w:tc>
      </w:tr>
    </w:tbl>
    <w:p w14:paraId="2D42D473" w14:textId="3CF507C0" w:rsidR="00D357BE" w:rsidRDefault="00D357BE" w:rsidP="0018338F"/>
    <w:p w14:paraId="1F373887" w14:textId="24805C7A" w:rsidR="00D357BE" w:rsidRDefault="00D357BE" w:rsidP="0018338F"/>
    <w:p w14:paraId="6B686818" w14:textId="1F6E4E44" w:rsidR="00D357BE" w:rsidRDefault="00D357BE" w:rsidP="0018338F"/>
    <w:p w14:paraId="65BD4FC2" w14:textId="2AA9A323" w:rsidR="00D357BE" w:rsidRDefault="00D357BE" w:rsidP="0018338F"/>
    <w:p w14:paraId="48E45180" w14:textId="7A1788E4" w:rsidR="00D357BE" w:rsidRDefault="00D357BE" w:rsidP="0018338F"/>
    <w:p w14:paraId="73EB9A85" w14:textId="3093DEB9" w:rsidR="00D357BE" w:rsidRDefault="00D357BE" w:rsidP="0018338F"/>
    <w:p w14:paraId="33D4232B" w14:textId="6C55F8CB" w:rsidR="00D357BE" w:rsidRDefault="00D357BE" w:rsidP="0018338F"/>
    <w:p w14:paraId="39366B39" w14:textId="77BC3DB3" w:rsidR="00D357BE" w:rsidRDefault="00D357BE" w:rsidP="0018338F"/>
    <w:tbl>
      <w:tblPr>
        <w:tblW w:w="12560" w:type="dxa"/>
        <w:tblLook w:val="04A0" w:firstRow="1" w:lastRow="0" w:firstColumn="1" w:lastColumn="0" w:noHBand="0" w:noVBand="1"/>
      </w:tblPr>
      <w:tblGrid>
        <w:gridCol w:w="440"/>
        <w:gridCol w:w="1578"/>
        <w:gridCol w:w="1677"/>
        <w:gridCol w:w="1399"/>
        <w:gridCol w:w="3731"/>
        <w:gridCol w:w="3735"/>
      </w:tblGrid>
      <w:tr w:rsidR="00D357BE" w14:paraId="17AC2E2F"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6B6CE83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4C14BA8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5244AA5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2F4737D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5A35754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4FE1775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764FB49B" w14:textId="77777777" w:rsidTr="00D357BE">
        <w:trPr>
          <w:trHeight w:val="27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37471E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63</w:t>
            </w:r>
          </w:p>
        </w:tc>
        <w:tc>
          <w:tcPr>
            <w:tcW w:w="1580" w:type="dxa"/>
            <w:tcBorders>
              <w:top w:val="single" w:sz="4" w:space="0" w:color="9BC2E6"/>
              <w:left w:val="nil"/>
              <w:bottom w:val="single" w:sz="4" w:space="0" w:color="9BC2E6"/>
              <w:right w:val="nil"/>
            </w:tcBorders>
            <w:shd w:val="clear" w:color="DDEBF7" w:fill="DDEBF7"/>
            <w:hideMark/>
          </w:tcPr>
          <w:p w14:paraId="65437B6B"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68E2AE68" w14:textId="77777777" w:rsidR="00D357BE" w:rsidRDefault="00D357BE">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DDEBF7" w:fill="DDEBF7"/>
            <w:hideMark/>
          </w:tcPr>
          <w:p w14:paraId="5B49B342" w14:textId="77777777" w:rsidR="00D357BE" w:rsidRDefault="00D357BE">
            <w:pPr>
              <w:rPr>
                <w:rFonts w:ascii="Calibri" w:hAnsi="Calibri" w:cs="Calibri"/>
                <w:color w:val="000000"/>
                <w:sz w:val="22"/>
                <w:szCs w:val="22"/>
              </w:rPr>
            </w:pPr>
            <w:r>
              <w:rPr>
                <w:rFonts w:ascii="Calibri" w:hAnsi="Calibri" w:cs="Calibri"/>
                <w:color w:val="000000"/>
                <w:sz w:val="22"/>
                <w:szCs w:val="22"/>
              </w:rPr>
              <w:t>Project Overview</w:t>
            </w:r>
          </w:p>
        </w:tc>
        <w:tc>
          <w:tcPr>
            <w:tcW w:w="3740" w:type="dxa"/>
            <w:tcBorders>
              <w:top w:val="single" w:sz="4" w:space="0" w:color="9BC2E6"/>
              <w:left w:val="nil"/>
              <w:bottom w:val="single" w:sz="4" w:space="0" w:color="9BC2E6"/>
              <w:right w:val="nil"/>
            </w:tcBorders>
            <w:shd w:val="clear" w:color="DDEBF7" w:fill="DDEBF7"/>
            <w:hideMark/>
          </w:tcPr>
          <w:p w14:paraId="356EBEE6"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Details page of any project</w:t>
            </w:r>
            <w:r>
              <w:rPr>
                <w:rFonts w:ascii="Calibri" w:hAnsi="Calibri" w:cs="Calibri"/>
                <w:color w:val="000000"/>
                <w:sz w:val="22"/>
                <w:szCs w:val="22"/>
              </w:rPr>
              <w:br/>
              <w:t>2. Review Project Overview</w:t>
            </w:r>
            <w:r>
              <w:rPr>
                <w:rFonts w:ascii="Calibri" w:hAnsi="Calibri" w:cs="Calibri"/>
                <w:color w:val="000000"/>
                <w:sz w:val="22"/>
                <w:szCs w:val="22"/>
              </w:rPr>
              <w:br/>
              <w:t>3. Navigate to the Admin page of the project</w:t>
            </w:r>
            <w:r>
              <w:rPr>
                <w:rFonts w:ascii="Calibri" w:hAnsi="Calibri" w:cs="Calibri"/>
                <w:color w:val="000000"/>
                <w:sz w:val="22"/>
                <w:szCs w:val="22"/>
              </w:rPr>
              <w:br/>
              <w:t>4. Update and save the Project Overview</w:t>
            </w:r>
            <w:r>
              <w:rPr>
                <w:rFonts w:ascii="Calibri" w:hAnsi="Calibri" w:cs="Calibri"/>
                <w:color w:val="000000"/>
                <w:sz w:val="22"/>
                <w:szCs w:val="22"/>
              </w:rPr>
              <w:br/>
              <w:t>5. Return to the Details page</w:t>
            </w:r>
            <w:r>
              <w:rPr>
                <w:rFonts w:ascii="Calibri" w:hAnsi="Calibri" w:cs="Calibri"/>
                <w:color w:val="000000"/>
                <w:sz w:val="22"/>
                <w:szCs w:val="22"/>
              </w:rPr>
              <w:br/>
              <w:t>6. Review Project Overview</w:t>
            </w:r>
          </w:p>
        </w:tc>
        <w:tc>
          <w:tcPr>
            <w:tcW w:w="3740" w:type="dxa"/>
            <w:tcBorders>
              <w:top w:val="single" w:sz="4" w:space="0" w:color="9BC2E6"/>
              <w:left w:val="nil"/>
              <w:bottom w:val="single" w:sz="4" w:space="0" w:color="9BC2E6"/>
              <w:right w:val="single" w:sz="4" w:space="0" w:color="9BC2E6"/>
            </w:tcBorders>
            <w:shd w:val="clear" w:color="DDEBF7" w:fill="DDEBF7"/>
            <w:hideMark/>
          </w:tcPr>
          <w:p w14:paraId="749E41D0" w14:textId="77777777" w:rsidR="00D357BE" w:rsidRDefault="00D357BE">
            <w:pPr>
              <w:rPr>
                <w:rFonts w:ascii="Calibri" w:hAnsi="Calibri" w:cs="Calibri"/>
                <w:color w:val="000000"/>
                <w:sz w:val="22"/>
                <w:szCs w:val="22"/>
              </w:rPr>
            </w:pPr>
            <w:r>
              <w:rPr>
                <w:rFonts w:ascii="Calibri" w:hAnsi="Calibri" w:cs="Calibri"/>
                <w:color w:val="000000"/>
                <w:sz w:val="22"/>
                <w:szCs w:val="22"/>
              </w:rPr>
              <w:t>1. Project Overview text reflects updates</w:t>
            </w:r>
          </w:p>
        </w:tc>
      </w:tr>
      <w:tr w:rsidR="00D357BE" w14:paraId="592807C1" w14:textId="77777777" w:rsidTr="00D357BE">
        <w:trPr>
          <w:trHeight w:val="2700"/>
        </w:trPr>
        <w:tc>
          <w:tcPr>
            <w:tcW w:w="420" w:type="dxa"/>
            <w:tcBorders>
              <w:top w:val="single" w:sz="4" w:space="0" w:color="9BC2E6"/>
              <w:left w:val="single" w:sz="4" w:space="0" w:color="9BC2E6"/>
              <w:bottom w:val="single" w:sz="4" w:space="0" w:color="9BC2E6"/>
              <w:right w:val="nil"/>
            </w:tcBorders>
            <w:shd w:val="clear" w:color="auto" w:fill="auto"/>
            <w:noWrap/>
            <w:hideMark/>
          </w:tcPr>
          <w:p w14:paraId="6AD09BD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64</w:t>
            </w:r>
          </w:p>
        </w:tc>
        <w:tc>
          <w:tcPr>
            <w:tcW w:w="1580" w:type="dxa"/>
            <w:tcBorders>
              <w:top w:val="single" w:sz="4" w:space="0" w:color="9BC2E6"/>
              <w:left w:val="nil"/>
              <w:bottom w:val="single" w:sz="4" w:space="0" w:color="9BC2E6"/>
              <w:right w:val="nil"/>
            </w:tcBorders>
            <w:shd w:val="clear" w:color="auto" w:fill="auto"/>
            <w:hideMark/>
          </w:tcPr>
          <w:p w14:paraId="5FF65DFE"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0980B49D" w14:textId="77777777" w:rsidR="00D357BE" w:rsidRDefault="00D357BE">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auto" w:fill="auto"/>
            <w:hideMark/>
          </w:tcPr>
          <w:p w14:paraId="299DAE9F" w14:textId="77777777" w:rsidR="00D357BE" w:rsidRDefault="00D357BE">
            <w:pPr>
              <w:rPr>
                <w:rFonts w:ascii="Calibri" w:hAnsi="Calibri" w:cs="Calibri"/>
                <w:color w:val="000000"/>
                <w:sz w:val="22"/>
                <w:szCs w:val="22"/>
              </w:rPr>
            </w:pPr>
            <w:r>
              <w:rPr>
                <w:rFonts w:ascii="Calibri" w:hAnsi="Calibri" w:cs="Calibri"/>
                <w:color w:val="000000"/>
                <w:sz w:val="22"/>
                <w:szCs w:val="22"/>
              </w:rPr>
              <w:t>Tags</w:t>
            </w:r>
          </w:p>
        </w:tc>
        <w:tc>
          <w:tcPr>
            <w:tcW w:w="3740" w:type="dxa"/>
            <w:tcBorders>
              <w:top w:val="single" w:sz="4" w:space="0" w:color="9BC2E6"/>
              <w:left w:val="nil"/>
              <w:bottom w:val="single" w:sz="4" w:space="0" w:color="9BC2E6"/>
              <w:right w:val="nil"/>
            </w:tcBorders>
            <w:shd w:val="clear" w:color="auto" w:fill="auto"/>
            <w:hideMark/>
          </w:tcPr>
          <w:p w14:paraId="2140DD75"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Details page of any project</w:t>
            </w:r>
            <w:r>
              <w:rPr>
                <w:rFonts w:ascii="Calibri" w:hAnsi="Calibri" w:cs="Calibri"/>
                <w:color w:val="000000"/>
                <w:sz w:val="22"/>
                <w:szCs w:val="22"/>
              </w:rPr>
              <w:br/>
              <w:t>2. Add a tag</w:t>
            </w:r>
          </w:p>
        </w:tc>
        <w:tc>
          <w:tcPr>
            <w:tcW w:w="3740" w:type="dxa"/>
            <w:tcBorders>
              <w:top w:val="single" w:sz="4" w:space="0" w:color="9BC2E6"/>
              <w:left w:val="nil"/>
              <w:bottom w:val="single" w:sz="4" w:space="0" w:color="9BC2E6"/>
              <w:right w:val="single" w:sz="4" w:space="0" w:color="9BC2E6"/>
            </w:tcBorders>
            <w:shd w:val="clear" w:color="auto" w:fill="auto"/>
            <w:hideMark/>
          </w:tcPr>
          <w:p w14:paraId="507CA739" w14:textId="77777777" w:rsidR="00D357BE" w:rsidRDefault="00D357BE">
            <w:pPr>
              <w:rPr>
                <w:rFonts w:ascii="Calibri" w:hAnsi="Calibri" w:cs="Calibri"/>
                <w:color w:val="000000"/>
                <w:sz w:val="22"/>
                <w:szCs w:val="22"/>
              </w:rPr>
            </w:pPr>
            <w:r>
              <w:rPr>
                <w:rFonts w:ascii="Calibri" w:hAnsi="Calibri" w:cs="Calibri"/>
                <w:color w:val="000000"/>
                <w:sz w:val="22"/>
                <w:szCs w:val="22"/>
              </w:rPr>
              <w:t>1. Tag modal opens</w:t>
            </w:r>
            <w:r>
              <w:rPr>
                <w:rFonts w:ascii="Calibri" w:hAnsi="Calibri" w:cs="Calibri"/>
                <w:color w:val="000000"/>
                <w:sz w:val="22"/>
                <w:szCs w:val="22"/>
              </w:rPr>
              <w:br/>
              <w:t>2. Tag input captured</w:t>
            </w:r>
            <w:r>
              <w:rPr>
                <w:rFonts w:ascii="Calibri" w:hAnsi="Calibri" w:cs="Calibri"/>
                <w:color w:val="000000"/>
                <w:sz w:val="22"/>
                <w:szCs w:val="22"/>
              </w:rPr>
              <w:br/>
              <w:t>3. In database, if the tag already exists, the previous ID is applied to the project</w:t>
            </w:r>
            <w:r>
              <w:rPr>
                <w:rFonts w:ascii="Calibri" w:hAnsi="Calibri" w:cs="Calibri"/>
                <w:color w:val="000000"/>
                <w:sz w:val="22"/>
                <w:szCs w:val="22"/>
              </w:rPr>
              <w:br/>
              <w:t>4. In database, if the tag does not yet exist, a new entry is created in the Tags table and the ID is applied to the project</w:t>
            </w:r>
          </w:p>
        </w:tc>
      </w:tr>
      <w:tr w:rsidR="00D357BE" w14:paraId="44948F89"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6FBE4CFB"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65</w:t>
            </w:r>
          </w:p>
        </w:tc>
        <w:tc>
          <w:tcPr>
            <w:tcW w:w="1580" w:type="dxa"/>
            <w:tcBorders>
              <w:top w:val="single" w:sz="4" w:space="0" w:color="9BC2E6"/>
              <w:left w:val="nil"/>
              <w:bottom w:val="single" w:sz="4" w:space="0" w:color="9BC2E6"/>
              <w:right w:val="nil"/>
            </w:tcBorders>
            <w:shd w:val="clear" w:color="DDEBF7" w:fill="DDEBF7"/>
            <w:hideMark/>
          </w:tcPr>
          <w:p w14:paraId="729C192A"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697E5452" w14:textId="77777777" w:rsidR="00D357BE" w:rsidRDefault="00D357BE">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DDEBF7" w:fill="DDEBF7"/>
            <w:hideMark/>
          </w:tcPr>
          <w:p w14:paraId="2E75B591" w14:textId="77777777" w:rsidR="00D357BE" w:rsidRDefault="00D357BE">
            <w:pPr>
              <w:rPr>
                <w:rFonts w:ascii="Calibri" w:hAnsi="Calibri" w:cs="Calibri"/>
                <w:color w:val="000000"/>
                <w:sz w:val="22"/>
                <w:szCs w:val="22"/>
              </w:rPr>
            </w:pPr>
            <w:r>
              <w:rPr>
                <w:rFonts w:ascii="Calibri" w:hAnsi="Calibri" w:cs="Calibri"/>
                <w:color w:val="000000"/>
                <w:sz w:val="22"/>
                <w:szCs w:val="22"/>
              </w:rPr>
              <w:t>Tags</w:t>
            </w:r>
          </w:p>
        </w:tc>
        <w:tc>
          <w:tcPr>
            <w:tcW w:w="3740" w:type="dxa"/>
            <w:tcBorders>
              <w:top w:val="single" w:sz="4" w:space="0" w:color="9BC2E6"/>
              <w:left w:val="nil"/>
              <w:bottom w:val="single" w:sz="4" w:space="0" w:color="9BC2E6"/>
              <w:right w:val="nil"/>
            </w:tcBorders>
            <w:shd w:val="clear" w:color="DDEBF7" w:fill="DDEBF7"/>
            <w:hideMark/>
          </w:tcPr>
          <w:p w14:paraId="74C3451A"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Details page of any project</w:t>
            </w:r>
            <w:r>
              <w:rPr>
                <w:rFonts w:ascii="Calibri" w:hAnsi="Calibri" w:cs="Calibri"/>
                <w:color w:val="000000"/>
                <w:sz w:val="22"/>
                <w:szCs w:val="22"/>
              </w:rPr>
              <w:br/>
              <w:t>2. Delete an existing tag</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23EF6F4" w14:textId="77777777" w:rsidR="00D357BE" w:rsidRDefault="00D357BE">
            <w:pPr>
              <w:rPr>
                <w:rFonts w:ascii="Calibri" w:hAnsi="Calibri" w:cs="Calibri"/>
                <w:color w:val="000000"/>
                <w:sz w:val="22"/>
                <w:szCs w:val="22"/>
              </w:rPr>
            </w:pPr>
            <w:r>
              <w:rPr>
                <w:rFonts w:ascii="Calibri" w:hAnsi="Calibri" w:cs="Calibri"/>
                <w:color w:val="000000"/>
                <w:sz w:val="22"/>
                <w:szCs w:val="22"/>
              </w:rPr>
              <w:t>1. The tag is removed from the project</w:t>
            </w:r>
            <w:r>
              <w:rPr>
                <w:rFonts w:ascii="Calibri" w:hAnsi="Calibri" w:cs="Calibri"/>
                <w:color w:val="000000"/>
                <w:sz w:val="22"/>
                <w:szCs w:val="22"/>
              </w:rPr>
              <w:br/>
              <w:t>2. The record associating the tag with the project is removed from the database</w:t>
            </w:r>
            <w:r>
              <w:rPr>
                <w:rFonts w:ascii="Calibri" w:hAnsi="Calibri" w:cs="Calibri"/>
                <w:color w:val="000000"/>
                <w:sz w:val="22"/>
                <w:szCs w:val="22"/>
              </w:rPr>
              <w:br/>
              <w:t>3. The tag is NOT removed from the tags table, this is left for reuse with other projects/comments/files</w:t>
            </w:r>
          </w:p>
        </w:tc>
      </w:tr>
    </w:tbl>
    <w:p w14:paraId="0B97ED9F" w14:textId="23FA9C33" w:rsidR="00D357BE" w:rsidRDefault="00D357BE" w:rsidP="0018338F"/>
    <w:p w14:paraId="6047141C" w14:textId="21DB703B" w:rsidR="00D357BE" w:rsidRDefault="00D357BE" w:rsidP="0018338F"/>
    <w:p w14:paraId="7A6D5D26" w14:textId="509B7337" w:rsidR="00D357BE" w:rsidRDefault="00D357BE" w:rsidP="0018338F"/>
    <w:p w14:paraId="769FDAEC" w14:textId="6D9E76AF" w:rsidR="00D357BE" w:rsidRDefault="00D357BE" w:rsidP="0018338F"/>
    <w:p w14:paraId="733C0797" w14:textId="60FC1AF9" w:rsidR="00D357BE" w:rsidRDefault="00D357BE" w:rsidP="0018338F"/>
    <w:tbl>
      <w:tblPr>
        <w:tblW w:w="12560" w:type="dxa"/>
        <w:tblLook w:val="04A0" w:firstRow="1" w:lastRow="0" w:firstColumn="1" w:lastColumn="0" w:noHBand="0" w:noVBand="1"/>
      </w:tblPr>
      <w:tblGrid>
        <w:gridCol w:w="441"/>
        <w:gridCol w:w="1578"/>
        <w:gridCol w:w="1678"/>
        <w:gridCol w:w="1399"/>
        <w:gridCol w:w="3732"/>
        <w:gridCol w:w="3732"/>
      </w:tblGrid>
      <w:tr w:rsidR="00D357BE" w14:paraId="2B34B010"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55DB886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620DA18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3FFB83E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2EFFFB0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2D4EFC2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4A2C93F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5D1B0DCA" w14:textId="77777777" w:rsidTr="00D357BE">
        <w:trPr>
          <w:trHeight w:val="36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1F532709"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66</w:t>
            </w:r>
          </w:p>
        </w:tc>
        <w:tc>
          <w:tcPr>
            <w:tcW w:w="1580" w:type="dxa"/>
            <w:tcBorders>
              <w:top w:val="single" w:sz="4" w:space="0" w:color="9BC2E6"/>
              <w:left w:val="nil"/>
              <w:bottom w:val="single" w:sz="4" w:space="0" w:color="9BC2E6"/>
              <w:right w:val="nil"/>
            </w:tcBorders>
            <w:shd w:val="clear" w:color="DDEBF7" w:fill="DDEBF7"/>
            <w:hideMark/>
          </w:tcPr>
          <w:p w14:paraId="540D5A36"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1F4AB092" w14:textId="77777777" w:rsidR="00D357BE" w:rsidRDefault="00D357BE">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0F649A8C" w14:textId="77777777" w:rsidR="00D357BE" w:rsidRDefault="00D357BE">
            <w:pPr>
              <w:rPr>
                <w:rFonts w:ascii="Calibri" w:hAnsi="Calibri" w:cs="Calibri"/>
                <w:color w:val="000000"/>
                <w:sz w:val="22"/>
                <w:szCs w:val="22"/>
              </w:rPr>
            </w:pPr>
            <w:r>
              <w:rPr>
                <w:rFonts w:ascii="Calibri" w:hAnsi="Calibri" w:cs="Calibri"/>
                <w:color w:val="000000"/>
                <w:sz w:val="22"/>
                <w:szCs w:val="22"/>
              </w:rPr>
              <w:t>View Comments</w:t>
            </w:r>
          </w:p>
        </w:tc>
        <w:tc>
          <w:tcPr>
            <w:tcW w:w="3740" w:type="dxa"/>
            <w:tcBorders>
              <w:top w:val="single" w:sz="4" w:space="0" w:color="9BC2E6"/>
              <w:left w:val="nil"/>
              <w:bottom w:val="single" w:sz="4" w:space="0" w:color="9BC2E6"/>
              <w:right w:val="nil"/>
            </w:tcBorders>
            <w:shd w:val="clear" w:color="DDEBF7" w:fill="DDEBF7"/>
            <w:hideMark/>
          </w:tcPr>
          <w:p w14:paraId="2189A79B"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Comments page of any project</w:t>
            </w:r>
            <w:r>
              <w:rPr>
                <w:rFonts w:ascii="Calibri" w:hAnsi="Calibri" w:cs="Calibri"/>
                <w:color w:val="000000"/>
                <w:sz w:val="22"/>
                <w:szCs w:val="22"/>
              </w:rPr>
              <w:br/>
              <w:t>2. Review existing comments</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8EFA85F" w14:textId="77777777" w:rsidR="00D357BE" w:rsidRDefault="00D357BE">
            <w:pPr>
              <w:rPr>
                <w:rFonts w:ascii="Calibri" w:hAnsi="Calibri" w:cs="Calibri"/>
                <w:color w:val="000000"/>
                <w:sz w:val="22"/>
                <w:szCs w:val="22"/>
              </w:rPr>
            </w:pPr>
            <w:r>
              <w:rPr>
                <w:rFonts w:ascii="Calibri" w:hAnsi="Calibri" w:cs="Calibri"/>
                <w:color w:val="000000"/>
                <w:sz w:val="22"/>
                <w:szCs w:val="22"/>
              </w:rPr>
              <w:t>1. Comments are displayed in sheets</w:t>
            </w:r>
            <w:r>
              <w:rPr>
                <w:rFonts w:ascii="Calibri" w:hAnsi="Calibri" w:cs="Calibri"/>
                <w:color w:val="000000"/>
                <w:sz w:val="22"/>
                <w:szCs w:val="22"/>
              </w:rPr>
              <w:br/>
              <w:t>2. Comment sheets are dynamically sized to fit both their content and the page space</w:t>
            </w:r>
            <w:r>
              <w:rPr>
                <w:rFonts w:ascii="Calibri" w:hAnsi="Calibri" w:cs="Calibri"/>
                <w:color w:val="000000"/>
                <w:sz w:val="22"/>
                <w:szCs w:val="22"/>
              </w:rPr>
              <w:br/>
              <w:t>3. Comments display the name of the user that created them</w:t>
            </w:r>
            <w:r>
              <w:rPr>
                <w:rFonts w:ascii="Calibri" w:hAnsi="Calibri" w:cs="Calibri"/>
                <w:color w:val="000000"/>
                <w:sz w:val="22"/>
                <w:szCs w:val="22"/>
              </w:rPr>
              <w:br/>
              <w:t>4. Comments display the date and time that it was created</w:t>
            </w:r>
            <w:r>
              <w:rPr>
                <w:rFonts w:ascii="Calibri" w:hAnsi="Calibri" w:cs="Calibri"/>
                <w:color w:val="000000"/>
                <w:sz w:val="22"/>
                <w:szCs w:val="22"/>
              </w:rPr>
              <w:br/>
              <w:t>5. Comments are sorted by date descending</w:t>
            </w:r>
            <w:r>
              <w:rPr>
                <w:rFonts w:ascii="Calibri" w:hAnsi="Calibri" w:cs="Calibri"/>
                <w:color w:val="000000"/>
                <w:sz w:val="22"/>
                <w:szCs w:val="22"/>
              </w:rPr>
              <w:br/>
              <w:t>6. Comments have a Reply link</w:t>
            </w:r>
            <w:r>
              <w:rPr>
                <w:rFonts w:ascii="Calibri" w:hAnsi="Calibri" w:cs="Calibri"/>
                <w:color w:val="000000"/>
                <w:sz w:val="22"/>
                <w:szCs w:val="22"/>
              </w:rPr>
              <w:br/>
              <w:t>7. Comments have a Tag link</w:t>
            </w:r>
          </w:p>
        </w:tc>
      </w:tr>
      <w:tr w:rsidR="00D357BE" w14:paraId="25FF28C9"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auto" w:fill="auto"/>
            <w:noWrap/>
            <w:hideMark/>
          </w:tcPr>
          <w:p w14:paraId="71ECF0F2"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67</w:t>
            </w:r>
          </w:p>
        </w:tc>
        <w:tc>
          <w:tcPr>
            <w:tcW w:w="1580" w:type="dxa"/>
            <w:tcBorders>
              <w:top w:val="single" w:sz="4" w:space="0" w:color="9BC2E6"/>
              <w:left w:val="nil"/>
              <w:bottom w:val="single" w:sz="4" w:space="0" w:color="9BC2E6"/>
              <w:right w:val="nil"/>
            </w:tcBorders>
            <w:shd w:val="clear" w:color="auto" w:fill="auto"/>
            <w:hideMark/>
          </w:tcPr>
          <w:p w14:paraId="29E469B4"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3AB7E68C" w14:textId="77777777" w:rsidR="00D357BE" w:rsidRDefault="00D357BE">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auto" w:fill="auto"/>
            <w:hideMark/>
          </w:tcPr>
          <w:p w14:paraId="3C145FA0" w14:textId="77777777" w:rsidR="00D357BE" w:rsidRDefault="00D357BE">
            <w:pPr>
              <w:rPr>
                <w:rFonts w:ascii="Calibri" w:hAnsi="Calibri" w:cs="Calibri"/>
                <w:color w:val="000000"/>
                <w:sz w:val="22"/>
                <w:szCs w:val="22"/>
              </w:rPr>
            </w:pPr>
            <w:r>
              <w:rPr>
                <w:rFonts w:ascii="Calibri" w:hAnsi="Calibri" w:cs="Calibri"/>
                <w:color w:val="000000"/>
                <w:sz w:val="22"/>
                <w:szCs w:val="22"/>
              </w:rPr>
              <w:t>Add Comment</w:t>
            </w:r>
          </w:p>
        </w:tc>
        <w:tc>
          <w:tcPr>
            <w:tcW w:w="3740" w:type="dxa"/>
            <w:tcBorders>
              <w:top w:val="single" w:sz="4" w:space="0" w:color="9BC2E6"/>
              <w:left w:val="nil"/>
              <w:bottom w:val="single" w:sz="4" w:space="0" w:color="9BC2E6"/>
              <w:right w:val="nil"/>
            </w:tcBorders>
            <w:shd w:val="clear" w:color="auto" w:fill="auto"/>
            <w:hideMark/>
          </w:tcPr>
          <w:p w14:paraId="74A56400"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Comments page of any project</w:t>
            </w:r>
            <w:r>
              <w:rPr>
                <w:rFonts w:ascii="Calibri" w:hAnsi="Calibri" w:cs="Calibri"/>
                <w:color w:val="000000"/>
                <w:sz w:val="22"/>
                <w:szCs w:val="22"/>
              </w:rPr>
              <w:br/>
              <w:t>2. Add a new comment</w:t>
            </w:r>
          </w:p>
        </w:tc>
        <w:tc>
          <w:tcPr>
            <w:tcW w:w="3740" w:type="dxa"/>
            <w:tcBorders>
              <w:top w:val="single" w:sz="4" w:space="0" w:color="9BC2E6"/>
              <w:left w:val="nil"/>
              <w:bottom w:val="single" w:sz="4" w:space="0" w:color="9BC2E6"/>
              <w:right w:val="single" w:sz="4" w:space="0" w:color="9BC2E6"/>
            </w:tcBorders>
            <w:shd w:val="clear" w:color="auto" w:fill="auto"/>
            <w:hideMark/>
          </w:tcPr>
          <w:p w14:paraId="07FA3CE7" w14:textId="77777777" w:rsidR="00D357BE" w:rsidRDefault="00D357BE">
            <w:pPr>
              <w:rPr>
                <w:rFonts w:ascii="Calibri" w:hAnsi="Calibri" w:cs="Calibri"/>
                <w:color w:val="000000"/>
                <w:sz w:val="22"/>
                <w:szCs w:val="22"/>
              </w:rPr>
            </w:pPr>
            <w:r>
              <w:rPr>
                <w:rFonts w:ascii="Calibri" w:hAnsi="Calibri" w:cs="Calibri"/>
                <w:color w:val="000000"/>
                <w:sz w:val="22"/>
                <w:szCs w:val="22"/>
              </w:rPr>
              <w:t>1. Comment modal opens</w:t>
            </w:r>
            <w:r>
              <w:rPr>
                <w:rFonts w:ascii="Calibri" w:hAnsi="Calibri" w:cs="Calibri"/>
                <w:color w:val="000000"/>
                <w:sz w:val="22"/>
                <w:szCs w:val="22"/>
              </w:rPr>
              <w:br/>
              <w:t>2. After saving, comment is added to list of existing comments</w:t>
            </w:r>
            <w:r>
              <w:rPr>
                <w:rFonts w:ascii="Calibri" w:hAnsi="Calibri" w:cs="Calibri"/>
                <w:color w:val="000000"/>
                <w:sz w:val="22"/>
                <w:szCs w:val="22"/>
              </w:rPr>
              <w:br/>
              <w:t>3. Username and timestamp match the current user and date/time</w:t>
            </w:r>
          </w:p>
        </w:tc>
      </w:tr>
      <w:tr w:rsidR="00D357BE" w14:paraId="22BE6E02"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8CC69B5"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68</w:t>
            </w:r>
          </w:p>
        </w:tc>
        <w:tc>
          <w:tcPr>
            <w:tcW w:w="1580" w:type="dxa"/>
            <w:tcBorders>
              <w:top w:val="single" w:sz="4" w:space="0" w:color="9BC2E6"/>
              <w:left w:val="nil"/>
              <w:bottom w:val="single" w:sz="4" w:space="0" w:color="9BC2E6"/>
              <w:right w:val="nil"/>
            </w:tcBorders>
            <w:shd w:val="clear" w:color="DDEBF7" w:fill="DDEBF7"/>
            <w:hideMark/>
          </w:tcPr>
          <w:p w14:paraId="6500118E"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4EAE5565" w14:textId="77777777" w:rsidR="00D357BE" w:rsidRDefault="00D357BE">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110ED13F" w14:textId="77777777" w:rsidR="00D357BE" w:rsidRDefault="00D357BE">
            <w:pPr>
              <w:rPr>
                <w:rFonts w:ascii="Calibri" w:hAnsi="Calibri" w:cs="Calibri"/>
                <w:color w:val="000000"/>
                <w:sz w:val="22"/>
                <w:szCs w:val="22"/>
              </w:rPr>
            </w:pPr>
            <w:r>
              <w:rPr>
                <w:rFonts w:ascii="Calibri" w:hAnsi="Calibri" w:cs="Calibri"/>
                <w:color w:val="000000"/>
                <w:sz w:val="22"/>
                <w:szCs w:val="22"/>
              </w:rPr>
              <w:t>Reply</w:t>
            </w:r>
          </w:p>
        </w:tc>
        <w:tc>
          <w:tcPr>
            <w:tcW w:w="3740" w:type="dxa"/>
            <w:tcBorders>
              <w:top w:val="single" w:sz="4" w:space="0" w:color="9BC2E6"/>
              <w:left w:val="nil"/>
              <w:bottom w:val="single" w:sz="4" w:space="0" w:color="9BC2E6"/>
              <w:right w:val="nil"/>
            </w:tcBorders>
            <w:shd w:val="clear" w:color="DDEBF7" w:fill="DDEBF7"/>
            <w:hideMark/>
          </w:tcPr>
          <w:p w14:paraId="007E114B"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Comments page of any project</w:t>
            </w:r>
            <w:r>
              <w:rPr>
                <w:rFonts w:ascii="Calibri" w:hAnsi="Calibri" w:cs="Calibri"/>
                <w:color w:val="000000"/>
                <w:sz w:val="22"/>
                <w:szCs w:val="22"/>
              </w:rPr>
              <w:br/>
              <w:t>2. Select the Reply link on an existing comment</w:t>
            </w:r>
            <w:r>
              <w:rPr>
                <w:rFonts w:ascii="Calibri" w:hAnsi="Calibri" w:cs="Calibri"/>
                <w:color w:val="000000"/>
                <w:sz w:val="22"/>
                <w:szCs w:val="22"/>
              </w:rPr>
              <w:br/>
              <w:t>3. Add a new response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7F6A0E95" w14:textId="77777777" w:rsidR="00D357BE" w:rsidRDefault="00D357BE">
            <w:pPr>
              <w:rPr>
                <w:rFonts w:ascii="Calibri" w:hAnsi="Calibri" w:cs="Calibri"/>
                <w:color w:val="000000"/>
                <w:sz w:val="22"/>
                <w:szCs w:val="22"/>
              </w:rPr>
            </w:pPr>
            <w:r>
              <w:rPr>
                <w:rFonts w:ascii="Calibri" w:hAnsi="Calibri" w:cs="Calibri"/>
                <w:color w:val="000000"/>
                <w:sz w:val="22"/>
                <w:szCs w:val="22"/>
              </w:rPr>
              <w:t>1. Comment modal opens</w:t>
            </w:r>
            <w:r>
              <w:rPr>
                <w:rFonts w:ascii="Calibri" w:hAnsi="Calibri" w:cs="Calibri"/>
                <w:color w:val="000000"/>
                <w:sz w:val="22"/>
                <w:szCs w:val="22"/>
              </w:rPr>
              <w:br/>
              <w:t>2. After saving, comment is added to list of existing comments</w:t>
            </w:r>
            <w:r>
              <w:rPr>
                <w:rFonts w:ascii="Calibri" w:hAnsi="Calibri" w:cs="Calibri"/>
                <w:color w:val="000000"/>
                <w:sz w:val="22"/>
                <w:szCs w:val="22"/>
              </w:rPr>
              <w:br/>
              <w:t>3. Username and timestamp match the current user and date/time</w:t>
            </w:r>
          </w:p>
        </w:tc>
      </w:tr>
    </w:tbl>
    <w:p w14:paraId="42A3AAAF" w14:textId="5EFDC45B" w:rsidR="00D357BE" w:rsidRDefault="00D357BE" w:rsidP="0018338F"/>
    <w:p w14:paraId="4862C966" w14:textId="10D52EF1" w:rsidR="00D357BE" w:rsidRDefault="00D357BE" w:rsidP="0018338F"/>
    <w:p w14:paraId="5D7681B5" w14:textId="265AD266" w:rsidR="00D357BE" w:rsidRDefault="00D357BE" w:rsidP="0018338F"/>
    <w:p w14:paraId="05465E23" w14:textId="77961856" w:rsidR="00D357BE" w:rsidRDefault="00D357BE" w:rsidP="0018338F"/>
    <w:p w14:paraId="5430A137" w14:textId="68A58C20" w:rsidR="00D357BE" w:rsidRDefault="00D357BE" w:rsidP="0018338F"/>
    <w:p w14:paraId="31FD9CF7" w14:textId="697B7470" w:rsidR="00D357BE" w:rsidRDefault="00D357BE" w:rsidP="0018338F"/>
    <w:p w14:paraId="402EDC2E" w14:textId="60C1B557" w:rsidR="00D357BE" w:rsidRDefault="00D357BE" w:rsidP="0018338F"/>
    <w:p w14:paraId="0256A247" w14:textId="509C1ED6" w:rsidR="00D357BE" w:rsidRDefault="00D357BE" w:rsidP="0018338F"/>
    <w:tbl>
      <w:tblPr>
        <w:tblW w:w="12560" w:type="dxa"/>
        <w:tblLook w:val="04A0" w:firstRow="1" w:lastRow="0" w:firstColumn="1" w:lastColumn="0" w:noHBand="0" w:noVBand="1"/>
      </w:tblPr>
      <w:tblGrid>
        <w:gridCol w:w="441"/>
        <w:gridCol w:w="1577"/>
        <w:gridCol w:w="1678"/>
        <w:gridCol w:w="1399"/>
        <w:gridCol w:w="3730"/>
        <w:gridCol w:w="3735"/>
      </w:tblGrid>
      <w:tr w:rsidR="00D357BE" w14:paraId="1BE79BA1"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6635EAFF"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3D8525F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380E025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C7DAC3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C455CB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1C02363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2917A8BC" w14:textId="77777777" w:rsidTr="00D357BE">
        <w:trPr>
          <w:trHeight w:val="27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1F4A1E52"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69</w:t>
            </w:r>
          </w:p>
        </w:tc>
        <w:tc>
          <w:tcPr>
            <w:tcW w:w="1580" w:type="dxa"/>
            <w:tcBorders>
              <w:top w:val="single" w:sz="4" w:space="0" w:color="9BC2E6"/>
              <w:left w:val="nil"/>
              <w:bottom w:val="single" w:sz="4" w:space="0" w:color="9BC2E6"/>
              <w:right w:val="nil"/>
            </w:tcBorders>
            <w:shd w:val="clear" w:color="DDEBF7" w:fill="DDEBF7"/>
            <w:hideMark/>
          </w:tcPr>
          <w:p w14:paraId="7979F76B"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5715B696" w14:textId="77777777" w:rsidR="00D357BE" w:rsidRDefault="00D357BE">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770A75ED" w14:textId="77777777" w:rsidR="00D357BE" w:rsidRDefault="00D357BE">
            <w:pPr>
              <w:rPr>
                <w:rFonts w:ascii="Calibri" w:hAnsi="Calibri" w:cs="Calibri"/>
                <w:color w:val="000000"/>
                <w:sz w:val="22"/>
                <w:szCs w:val="22"/>
              </w:rPr>
            </w:pPr>
            <w:r>
              <w:rPr>
                <w:rFonts w:ascii="Calibri" w:hAnsi="Calibri" w:cs="Calibri"/>
                <w:color w:val="000000"/>
                <w:sz w:val="22"/>
                <w:szCs w:val="22"/>
              </w:rPr>
              <w:t>Tags</w:t>
            </w:r>
          </w:p>
        </w:tc>
        <w:tc>
          <w:tcPr>
            <w:tcW w:w="3740" w:type="dxa"/>
            <w:tcBorders>
              <w:top w:val="single" w:sz="4" w:space="0" w:color="9BC2E6"/>
              <w:left w:val="nil"/>
              <w:bottom w:val="single" w:sz="4" w:space="0" w:color="9BC2E6"/>
              <w:right w:val="nil"/>
            </w:tcBorders>
            <w:shd w:val="clear" w:color="DDEBF7" w:fill="DDEBF7"/>
            <w:hideMark/>
          </w:tcPr>
          <w:p w14:paraId="675AF257"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Comments page of any project</w:t>
            </w:r>
            <w:r>
              <w:rPr>
                <w:rFonts w:ascii="Calibri" w:hAnsi="Calibri" w:cs="Calibri"/>
                <w:color w:val="000000"/>
                <w:sz w:val="22"/>
                <w:szCs w:val="22"/>
              </w:rPr>
              <w:br/>
              <w:t>2. Select the Tags link on an existing comment</w:t>
            </w:r>
            <w:r>
              <w:rPr>
                <w:rFonts w:ascii="Calibri" w:hAnsi="Calibri" w:cs="Calibri"/>
                <w:color w:val="000000"/>
                <w:sz w:val="22"/>
                <w:szCs w:val="22"/>
              </w:rPr>
              <w:br/>
              <w:t>3. In the Tags modal, add a new tag</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70FED84" w14:textId="77777777" w:rsidR="00D357BE" w:rsidRDefault="00D357BE">
            <w:pPr>
              <w:rPr>
                <w:rFonts w:ascii="Calibri" w:hAnsi="Calibri" w:cs="Calibri"/>
                <w:color w:val="000000"/>
                <w:sz w:val="22"/>
                <w:szCs w:val="22"/>
              </w:rPr>
            </w:pPr>
            <w:r>
              <w:rPr>
                <w:rFonts w:ascii="Calibri" w:hAnsi="Calibri" w:cs="Calibri"/>
                <w:color w:val="000000"/>
                <w:sz w:val="22"/>
                <w:szCs w:val="22"/>
              </w:rPr>
              <w:t>1. Comment modal opens</w:t>
            </w:r>
            <w:r>
              <w:rPr>
                <w:rFonts w:ascii="Calibri" w:hAnsi="Calibri" w:cs="Calibri"/>
                <w:color w:val="000000"/>
                <w:sz w:val="22"/>
                <w:szCs w:val="22"/>
              </w:rPr>
              <w:br/>
              <w:t>2. Tag is associated with comment</w:t>
            </w:r>
            <w:r>
              <w:rPr>
                <w:rFonts w:ascii="Calibri" w:hAnsi="Calibri" w:cs="Calibri"/>
                <w:color w:val="000000"/>
                <w:sz w:val="22"/>
                <w:szCs w:val="22"/>
              </w:rPr>
              <w:br/>
              <w:t>3. In database, if the tag already exists, the existing tag is associated with the comment</w:t>
            </w:r>
            <w:r>
              <w:rPr>
                <w:rFonts w:ascii="Calibri" w:hAnsi="Calibri" w:cs="Calibri"/>
                <w:color w:val="000000"/>
                <w:sz w:val="22"/>
                <w:szCs w:val="22"/>
              </w:rPr>
              <w:br/>
              <w:t>4. In database, if the tag does not already exist, a new entry is created in the Tags table and that ID is associated with the current comment</w:t>
            </w:r>
          </w:p>
        </w:tc>
      </w:tr>
      <w:tr w:rsidR="00D357BE" w14:paraId="4A455A97"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auto" w:fill="auto"/>
            <w:noWrap/>
            <w:hideMark/>
          </w:tcPr>
          <w:p w14:paraId="0BB10E97"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70</w:t>
            </w:r>
          </w:p>
        </w:tc>
        <w:tc>
          <w:tcPr>
            <w:tcW w:w="1580" w:type="dxa"/>
            <w:tcBorders>
              <w:top w:val="single" w:sz="4" w:space="0" w:color="9BC2E6"/>
              <w:left w:val="nil"/>
              <w:bottom w:val="single" w:sz="4" w:space="0" w:color="9BC2E6"/>
              <w:right w:val="nil"/>
            </w:tcBorders>
            <w:shd w:val="clear" w:color="auto" w:fill="auto"/>
            <w:hideMark/>
          </w:tcPr>
          <w:p w14:paraId="2289659D"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0C0BF8B4" w14:textId="77777777" w:rsidR="00D357BE" w:rsidRDefault="00D357BE">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auto" w:fill="auto"/>
            <w:hideMark/>
          </w:tcPr>
          <w:p w14:paraId="4250BB80" w14:textId="77777777" w:rsidR="00D357BE" w:rsidRDefault="00D357BE">
            <w:pPr>
              <w:rPr>
                <w:rFonts w:ascii="Calibri" w:hAnsi="Calibri" w:cs="Calibri"/>
                <w:color w:val="000000"/>
                <w:sz w:val="22"/>
                <w:szCs w:val="22"/>
              </w:rPr>
            </w:pPr>
            <w:r>
              <w:rPr>
                <w:rFonts w:ascii="Calibri" w:hAnsi="Calibri" w:cs="Calibri"/>
                <w:color w:val="000000"/>
                <w:sz w:val="22"/>
                <w:szCs w:val="22"/>
              </w:rPr>
              <w:t>Tags</w:t>
            </w:r>
          </w:p>
        </w:tc>
        <w:tc>
          <w:tcPr>
            <w:tcW w:w="3740" w:type="dxa"/>
            <w:tcBorders>
              <w:top w:val="single" w:sz="4" w:space="0" w:color="9BC2E6"/>
              <w:left w:val="nil"/>
              <w:bottom w:val="single" w:sz="4" w:space="0" w:color="9BC2E6"/>
              <w:right w:val="nil"/>
            </w:tcBorders>
            <w:shd w:val="clear" w:color="auto" w:fill="auto"/>
            <w:hideMark/>
          </w:tcPr>
          <w:p w14:paraId="2E35FA7D"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Comments page of any project</w:t>
            </w:r>
            <w:r>
              <w:rPr>
                <w:rFonts w:ascii="Calibri" w:hAnsi="Calibri" w:cs="Calibri"/>
                <w:color w:val="000000"/>
                <w:sz w:val="22"/>
                <w:szCs w:val="22"/>
              </w:rPr>
              <w:br/>
              <w:t>2. Select the Tags link on an existing comment</w:t>
            </w:r>
            <w:r>
              <w:rPr>
                <w:rFonts w:ascii="Calibri" w:hAnsi="Calibri" w:cs="Calibri"/>
                <w:color w:val="000000"/>
                <w:sz w:val="22"/>
                <w:szCs w:val="22"/>
              </w:rPr>
              <w:br/>
              <w:t>3. In the Tags modal, delete an existing tag</w:t>
            </w:r>
          </w:p>
        </w:tc>
        <w:tc>
          <w:tcPr>
            <w:tcW w:w="3740" w:type="dxa"/>
            <w:tcBorders>
              <w:top w:val="single" w:sz="4" w:space="0" w:color="9BC2E6"/>
              <w:left w:val="nil"/>
              <w:bottom w:val="single" w:sz="4" w:space="0" w:color="9BC2E6"/>
              <w:right w:val="single" w:sz="4" w:space="0" w:color="9BC2E6"/>
            </w:tcBorders>
            <w:shd w:val="clear" w:color="auto" w:fill="auto"/>
            <w:hideMark/>
          </w:tcPr>
          <w:p w14:paraId="67D750D8" w14:textId="77777777" w:rsidR="00D357BE" w:rsidRDefault="00D357BE">
            <w:pPr>
              <w:rPr>
                <w:rFonts w:ascii="Calibri" w:hAnsi="Calibri" w:cs="Calibri"/>
                <w:color w:val="000000"/>
                <w:sz w:val="22"/>
                <w:szCs w:val="22"/>
              </w:rPr>
            </w:pPr>
            <w:r>
              <w:rPr>
                <w:rFonts w:ascii="Calibri" w:hAnsi="Calibri" w:cs="Calibri"/>
                <w:color w:val="000000"/>
                <w:sz w:val="22"/>
                <w:szCs w:val="22"/>
              </w:rPr>
              <w:t>1. The tag is removed from the comment</w:t>
            </w:r>
            <w:r>
              <w:rPr>
                <w:rFonts w:ascii="Calibri" w:hAnsi="Calibri" w:cs="Calibri"/>
                <w:color w:val="000000"/>
                <w:sz w:val="22"/>
                <w:szCs w:val="22"/>
              </w:rPr>
              <w:br/>
              <w:t>2. The record associating the tag with the comment is removed from the database</w:t>
            </w:r>
            <w:r>
              <w:rPr>
                <w:rFonts w:ascii="Calibri" w:hAnsi="Calibri" w:cs="Calibri"/>
                <w:color w:val="000000"/>
                <w:sz w:val="22"/>
                <w:szCs w:val="22"/>
              </w:rPr>
              <w:br/>
              <w:t>3. The tag is NOT removed from the tags table, this is left for reuse with other projects/comments/files</w:t>
            </w:r>
          </w:p>
        </w:tc>
      </w:tr>
      <w:tr w:rsidR="00D357BE" w14:paraId="2C604E20"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61B130D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71</w:t>
            </w:r>
          </w:p>
        </w:tc>
        <w:tc>
          <w:tcPr>
            <w:tcW w:w="1580" w:type="dxa"/>
            <w:tcBorders>
              <w:top w:val="single" w:sz="4" w:space="0" w:color="9BC2E6"/>
              <w:left w:val="nil"/>
              <w:bottom w:val="single" w:sz="4" w:space="0" w:color="9BC2E6"/>
              <w:right w:val="nil"/>
            </w:tcBorders>
            <w:shd w:val="clear" w:color="DDEBF7" w:fill="DDEBF7"/>
            <w:hideMark/>
          </w:tcPr>
          <w:p w14:paraId="65AA9339"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5BDECE9E" w14:textId="77777777" w:rsidR="00D357BE" w:rsidRDefault="00D357BE">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0DA9663B" w14:textId="77777777" w:rsidR="00D357BE" w:rsidRDefault="00D357BE">
            <w:pPr>
              <w:rPr>
                <w:rFonts w:ascii="Calibri" w:hAnsi="Calibri" w:cs="Calibri"/>
                <w:color w:val="000000"/>
                <w:sz w:val="22"/>
                <w:szCs w:val="22"/>
              </w:rPr>
            </w:pPr>
            <w:r>
              <w:rPr>
                <w:rFonts w:ascii="Calibri" w:hAnsi="Calibri" w:cs="Calibri"/>
                <w:color w:val="000000"/>
                <w:sz w:val="22"/>
                <w:szCs w:val="22"/>
              </w:rPr>
              <w:t>Search</w:t>
            </w:r>
          </w:p>
        </w:tc>
        <w:tc>
          <w:tcPr>
            <w:tcW w:w="3740" w:type="dxa"/>
            <w:tcBorders>
              <w:top w:val="single" w:sz="4" w:space="0" w:color="9BC2E6"/>
              <w:left w:val="nil"/>
              <w:bottom w:val="single" w:sz="4" w:space="0" w:color="9BC2E6"/>
              <w:right w:val="nil"/>
            </w:tcBorders>
            <w:shd w:val="clear" w:color="DDEBF7" w:fill="DDEBF7"/>
            <w:hideMark/>
          </w:tcPr>
          <w:p w14:paraId="36C3AF50"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Comments page of any project</w:t>
            </w:r>
            <w:r>
              <w:rPr>
                <w:rFonts w:ascii="Calibri" w:hAnsi="Calibri" w:cs="Calibri"/>
                <w:color w:val="000000"/>
                <w:sz w:val="22"/>
                <w:szCs w:val="22"/>
              </w:rPr>
              <w:br/>
              <w:t>2. Search by text</w:t>
            </w:r>
            <w:r>
              <w:rPr>
                <w:rFonts w:ascii="Calibri" w:hAnsi="Calibri" w:cs="Calibri"/>
                <w:color w:val="000000"/>
                <w:sz w:val="22"/>
                <w:szCs w:val="22"/>
              </w:rPr>
              <w:br/>
              <w:t>3. Review search results</w:t>
            </w:r>
            <w:r>
              <w:rPr>
                <w:rFonts w:ascii="Calibri" w:hAnsi="Calibri" w:cs="Calibri"/>
                <w:color w:val="000000"/>
                <w:sz w:val="22"/>
                <w:szCs w:val="22"/>
              </w:rPr>
              <w:br/>
              <w:t>4. Repeat for username</w:t>
            </w:r>
            <w:r>
              <w:rPr>
                <w:rFonts w:ascii="Calibri" w:hAnsi="Calibri" w:cs="Calibri"/>
                <w:color w:val="000000"/>
                <w:sz w:val="22"/>
                <w:szCs w:val="22"/>
              </w:rPr>
              <w:br/>
              <w:t>5. Repeat for tag</w:t>
            </w:r>
            <w:r>
              <w:rPr>
                <w:rFonts w:ascii="Calibri" w:hAnsi="Calibri" w:cs="Calibri"/>
                <w:color w:val="000000"/>
                <w:sz w:val="22"/>
                <w:szCs w:val="22"/>
              </w:rPr>
              <w:br/>
              <w:t>6. Repeat for date range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C296DA7" w14:textId="77777777" w:rsidR="00D357BE" w:rsidRDefault="00D357BE">
            <w:pPr>
              <w:rPr>
                <w:rFonts w:ascii="Calibri" w:hAnsi="Calibri" w:cs="Calibri"/>
                <w:color w:val="000000"/>
                <w:sz w:val="22"/>
                <w:szCs w:val="22"/>
              </w:rPr>
            </w:pPr>
            <w:r>
              <w:rPr>
                <w:rFonts w:ascii="Calibri" w:hAnsi="Calibri" w:cs="Calibri"/>
                <w:color w:val="000000"/>
                <w:sz w:val="22"/>
                <w:szCs w:val="22"/>
              </w:rPr>
              <w:t>1. List of comments is filtered to only those matching the current search criteria</w:t>
            </w:r>
            <w:r>
              <w:rPr>
                <w:rFonts w:ascii="Calibri" w:hAnsi="Calibri" w:cs="Calibri"/>
                <w:color w:val="000000"/>
                <w:sz w:val="22"/>
                <w:szCs w:val="22"/>
              </w:rPr>
              <w:br/>
              <w:t>2. Comments are sorted by date created descending</w:t>
            </w:r>
          </w:p>
        </w:tc>
      </w:tr>
      <w:tr w:rsidR="00D357BE" w14:paraId="11E52899"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05A1ECC8"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72</w:t>
            </w:r>
          </w:p>
        </w:tc>
        <w:tc>
          <w:tcPr>
            <w:tcW w:w="1580" w:type="dxa"/>
            <w:tcBorders>
              <w:top w:val="single" w:sz="4" w:space="0" w:color="9BC2E6"/>
              <w:left w:val="nil"/>
              <w:bottom w:val="single" w:sz="4" w:space="0" w:color="9BC2E6"/>
              <w:right w:val="nil"/>
            </w:tcBorders>
            <w:shd w:val="clear" w:color="auto" w:fill="auto"/>
            <w:hideMark/>
          </w:tcPr>
          <w:p w14:paraId="30056F40"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5B89C5BC" w14:textId="77777777" w:rsidR="00D357BE" w:rsidRDefault="00D357BE">
            <w:pPr>
              <w:rPr>
                <w:rFonts w:ascii="Calibri" w:hAnsi="Calibri" w:cs="Calibri"/>
                <w:color w:val="000000"/>
                <w:sz w:val="22"/>
                <w:szCs w:val="22"/>
              </w:rPr>
            </w:pPr>
            <w:r>
              <w:rPr>
                <w:rFonts w:ascii="Calibri" w:hAnsi="Calibri" w:cs="Calibri"/>
                <w:color w:val="000000"/>
                <w:sz w:val="22"/>
                <w:szCs w:val="22"/>
              </w:rPr>
              <w:t>Files</w:t>
            </w:r>
          </w:p>
        </w:tc>
        <w:tc>
          <w:tcPr>
            <w:tcW w:w="1400" w:type="dxa"/>
            <w:tcBorders>
              <w:top w:val="single" w:sz="4" w:space="0" w:color="9BC2E6"/>
              <w:left w:val="nil"/>
              <w:bottom w:val="single" w:sz="4" w:space="0" w:color="9BC2E6"/>
              <w:right w:val="nil"/>
            </w:tcBorders>
            <w:shd w:val="clear" w:color="auto" w:fill="auto"/>
            <w:hideMark/>
          </w:tcPr>
          <w:p w14:paraId="4F73B52E"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3740" w:type="dxa"/>
            <w:tcBorders>
              <w:top w:val="single" w:sz="4" w:space="0" w:color="9BC2E6"/>
              <w:left w:val="nil"/>
              <w:bottom w:val="single" w:sz="4" w:space="0" w:color="9BC2E6"/>
              <w:right w:val="nil"/>
            </w:tcBorders>
            <w:shd w:val="clear" w:color="auto" w:fill="auto"/>
            <w:hideMark/>
          </w:tcPr>
          <w:p w14:paraId="24FA9787"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Files page of a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3C93EC83" w14:textId="77777777" w:rsidR="00D357BE" w:rsidRDefault="00D357BE">
            <w:pPr>
              <w:rPr>
                <w:rFonts w:ascii="Calibri" w:hAnsi="Calibri" w:cs="Calibri"/>
                <w:color w:val="000000"/>
                <w:sz w:val="22"/>
                <w:szCs w:val="22"/>
              </w:rPr>
            </w:pPr>
            <w:r>
              <w:rPr>
                <w:rFonts w:ascii="Calibri" w:hAnsi="Calibri" w:cs="Calibri"/>
                <w:color w:val="000000"/>
                <w:sz w:val="22"/>
                <w:szCs w:val="22"/>
              </w:rPr>
              <w:t>1. The Files navigation link is indicated as the active option</w:t>
            </w:r>
            <w:r>
              <w:rPr>
                <w:rFonts w:ascii="Calibri" w:hAnsi="Calibri" w:cs="Calibri"/>
                <w:color w:val="000000"/>
                <w:sz w:val="22"/>
                <w:szCs w:val="22"/>
              </w:rPr>
              <w:br/>
              <w:t>2. Cards for each file attached to the project are displayed</w:t>
            </w:r>
          </w:p>
        </w:tc>
      </w:tr>
    </w:tbl>
    <w:p w14:paraId="1057D58F" w14:textId="0D99389B" w:rsidR="00D357BE" w:rsidRDefault="00D357BE" w:rsidP="0018338F"/>
    <w:p w14:paraId="4A1D3E71" w14:textId="5EF14E5D" w:rsidR="00D357BE" w:rsidRDefault="00D357BE" w:rsidP="0018338F"/>
    <w:tbl>
      <w:tblPr>
        <w:tblW w:w="12560" w:type="dxa"/>
        <w:tblLook w:val="04A0" w:firstRow="1" w:lastRow="0" w:firstColumn="1" w:lastColumn="0" w:noHBand="0" w:noVBand="1"/>
      </w:tblPr>
      <w:tblGrid>
        <w:gridCol w:w="440"/>
        <w:gridCol w:w="1578"/>
        <w:gridCol w:w="1678"/>
        <w:gridCol w:w="1399"/>
        <w:gridCol w:w="3732"/>
        <w:gridCol w:w="3733"/>
      </w:tblGrid>
      <w:tr w:rsidR="00D357BE" w14:paraId="78C3C9E2"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0A000C2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3EDE4E7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7175FEF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56C2C5E8"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092F4B72"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766E190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28BEAD95" w14:textId="77777777" w:rsidTr="00D357BE">
        <w:trPr>
          <w:trHeight w:val="30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0A24CBE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73</w:t>
            </w:r>
          </w:p>
        </w:tc>
        <w:tc>
          <w:tcPr>
            <w:tcW w:w="1580" w:type="dxa"/>
            <w:tcBorders>
              <w:top w:val="single" w:sz="4" w:space="0" w:color="9BC2E6"/>
              <w:left w:val="nil"/>
              <w:bottom w:val="single" w:sz="4" w:space="0" w:color="9BC2E6"/>
              <w:right w:val="nil"/>
            </w:tcBorders>
            <w:shd w:val="clear" w:color="DDEBF7" w:fill="DDEBF7"/>
            <w:hideMark/>
          </w:tcPr>
          <w:p w14:paraId="40B0216F"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3FFF6D1A"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DDEBF7" w:fill="DDEBF7"/>
            <w:hideMark/>
          </w:tcPr>
          <w:p w14:paraId="450946C0" w14:textId="77777777" w:rsidR="00D357BE" w:rsidRDefault="00D357BE">
            <w:pPr>
              <w:rPr>
                <w:rFonts w:ascii="Calibri" w:hAnsi="Calibri" w:cs="Calibri"/>
                <w:color w:val="000000"/>
                <w:sz w:val="22"/>
                <w:szCs w:val="22"/>
              </w:rPr>
            </w:pPr>
            <w:r>
              <w:rPr>
                <w:rFonts w:ascii="Calibri" w:hAnsi="Calibri" w:cs="Calibri"/>
                <w:color w:val="000000"/>
                <w:sz w:val="22"/>
                <w:szCs w:val="22"/>
              </w:rPr>
              <w:t>Data</w:t>
            </w:r>
          </w:p>
        </w:tc>
        <w:tc>
          <w:tcPr>
            <w:tcW w:w="3740" w:type="dxa"/>
            <w:tcBorders>
              <w:top w:val="single" w:sz="4" w:space="0" w:color="9BC2E6"/>
              <w:left w:val="nil"/>
              <w:bottom w:val="single" w:sz="4" w:space="0" w:color="9BC2E6"/>
              <w:right w:val="nil"/>
            </w:tcBorders>
            <w:shd w:val="clear" w:color="DDEBF7" w:fill="DDEBF7"/>
            <w:hideMark/>
          </w:tcPr>
          <w:p w14:paraId="0FEC1875"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Ensure that multiple files have been attached to the project</w:t>
            </w:r>
            <w:r>
              <w:rPr>
                <w:rFonts w:ascii="Calibri" w:hAnsi="Calibri" w:cs="Calibri"/>
                <w:color w:val="000000"/>
                <w:sz w:val="22"/>
                <w:szCs w:val="22"/>
              </w:rPr>
              <w:br/>
              <w:t>3. Review file card</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F72F8C6" w14:textId="77777777" w:rsidR="00D357BE" w:rsidRDefault="00D357BE">
            <w:pPr>
              <w:rPr>
                <w:rFonts w:ascii="Calibri" w:hAnsi="Calibri" w:cs="Calibri"/>
                <w:color w:val="000000"/>
                <w:sz w:val="22"/>
                <w:szCs w:val="22"/>
              </w:rPr>
            </w:pPr>
            <w:r>
              <w:rPr>
                <w:rFonts w:ascii="Calibri" w:hAnsi="Calibri" w:cs="Calibri"/>
                <w:color w:val="000000"/>
                <w:sz w:val="22"/>
                <w:szCs w:val="22"/>
              </w:rPr>
              <w:t>1. Cards for each file attached to the current project are displayed</w:t>
            </w:r>
            <w:r>
              <w:rPr>
                <w:rFonts w:ascii="Calibri" w:hAnsi="Calibri" w:cs="Calibri"/>
                <w:color w:val="000000"/>
                <w:sz w:val="22"/>
                <w:szCs w:val="22"/>
              </w:rPr>
              <w:br/>
              <w:t>2. Files attached to other projects are not displayed</w:t>
            </w:r>
            <w:r>
              <w:rPr>
                <w:rFonts w:ascii="Calibri" w:hAnsi="Calibri" w:cs="Calibri"/>
                <w:color w:val="000000"/>
                <w:sz w:val="22"/>
                <w:szCs w:val="22"/>
              </w:rPr>
              <w:br/>
              <w:t>3. File title is displayed</w:t>
            </w:r>
            <w:r>
              <w:rPr>
                <w:rFonts w:ascii="Calibri" w:hAnsi="Calibri" w:cs="Calibri"/>
                <w:color w:val="000000"/>
                <w:sz w:val="22"/>
                <w:szCs w:val="22"/>
              </w:rPr>
              <w:br/>
              <w:t>4. File preview is displayed</w:t>
            </w:r>
            <w:r>
              <w:rPr>
                <w:rFonts w:ascii="Calibri" w:hAnsi="Calibri" w:cs="Calibri"/>
                <w:color w:val="000000"/>
                <w:sz w:val="22"/>
                <w:szCs w:val="22"/>
              </w:rPr>
              <w:br/>
              <w:t>5. File name (actual) is displayed</w:t>
            </w:r>
            <w:r>
              <w:rPr>
                <w:rFonts w:ascii="Calibri" w:hAnsi="Calibri" w:cs="Calibri"/>
                <w:color w:val="000000"/>
                <w:sz w:val="22"/>
                <w:szCs w:val="22"/>
              </w:rPr>
              <w:br/>
              <w:t>6. File uploader is displayed</w:t>
            </w:r>
            <w:r>
              <w:rPr>
                <w:rFonts w:ascii="Calibri" w:hAnsi="Calibri" w:cs="Calibri"/>
                <w:color w:val="000000"/>
                <w:sz w:val="22"/>
                <w:szCs w:val="22"/>
              </w:rPr>
              <w:br/>
              <w:t>7. File uploaded date is displayed</w:t>
            </w:r>
            <w:r>
              <w:rPr>
                <w:rFonts w:ascii="Calibri" w:hAnsi="Calibri" w:cs="Calibri"/>
                <w:color w:val="000000"/>
                <w:sz w:val="22"/>
                <w:szCs w:val="22"/>
              </w:rPr>
              <w:br/>
              <w:t>8. Count of file comments is displayed</w:t>
            </w:r>
          </w:p>
        </w:tc>
      </w:tr>
      <w:tr w:rsidR="00D357BE" w14:paraId="2FED39EC"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3615E51A"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74</w:t>
            </w:r>
          </w:p>
        </w:tc>
        <w:tc>
          <w:tcPr>
            <w:tcW w:w="1580" w:type="dxa"/>
            <w:tcBorders>
              <w:top w:val="single" w:sz="4" w:space="0" w:color="9BC2E6"/>
              <w:left w:val="nil"/>
              <w:bottom w:val="single" w:sz="4" w:space="0" w:color="9BC2E6"/>
              <w:right w:val="nil"/>
            </w:tcBorders>
            <w:shd w:val="clear" w:color="auto" w:fill="auto"/>
            <w:hideMark/>
          </w:tcPr>
          <w:p w14:paraId="0102E43A"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66FA2703"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auto" w:fill="auto"/>
            <w:hideMark/>
          </w:tcPr>
          <w:p w14:paraId="25B782CC"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auto" w:fill="auto"/>
            <w:hideMark/>
          </w:tcPr>
          <w:p w14:paraId="0C218FD9"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Ensure that multiple files have been attached to the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7E983319" w14:textId="77777777" w:rsidR="00D357BE" w:rsidRDefault="00D357BE">
            <w:pPr>
              <w:rPr>
                <w:rFonts w:ascii="Calibri" w:hAnsi="Calibri" w:cs="Calibri"/>
                <w:color w:val="000000"/>
                <w:sz w:val="22"/>
                <w:szCs w:val="22"/>
              </w:rPr>
            </w:pPr>
            <w:r>
              <w:rPr>
                <w:rFonts w:ascii="Calibri" w:hAnsi="Calibri" w:cs="Calibri"/>
                <w:color w:val="000000"/>
                <w:sz w:val="22"/>
                <w:szCs w:val="22"/>
              </w:rPr>
              <w:t>1. File cards utilize available space</w:t>
            </w:r>
            <w:r>
              <w:rPr>
                <w:rFonts w:ascii="Calibri" w:hAnsi="Calibri" w:cs="Calibri"/>
                <w:color w:val="000000"/>
                <w:sz w:val="22"/>
                <w:szCs w:val="22"/>
              </w:rPr>
              <w:br/>
              <w:t>2. File cards flex/wrap to next row</w:t>
            </w:r>
            <w:r>
              <w:rPr>
                <w:rFonts w:ascii="Calibri" w:hAnsi="Calibri" w:cs="Calibri"/>
                <w:color w:val="000000"/>
                <w:sz w:val="22"/>
                <w:szCs w:val="22"/>
              </w:rPr>
              <w:br/>
              <w:t>3. Scrolling vertically reveals additional files</w:t>
            </w:r>
          </w:p>
        </w:tc>
      </w:tr>
      <w:tr w:rsidR="00D357BE" w14:paraId="6EF2D497"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AD3E5A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75</w:t>
            </w:r>
          </w:p>
        </w:tc>
        <w:tc>
          <w:tcPr>
            <w:tcW w:w="1580" w:type="dxa"/>
            <w:tcBorders>
              <w:top w:val="single" w:sz="4" w:space="0" w:color="9BC2E6"/>
              <w:left w:val="nil"/>
              <w:bottom w:val="single" w:sz="4" w:space="0" w:color="9BC2E6"/>
              <w:right w:val="nil"/>
            </w:tcBorders>
            <w:shd w:val="clear" w:color="DDEBF7" w:fill="DDEBF7"/>
            <w:hideMark/>
          </w:tcPr>
          <w:p w14:paraId="6E1F20F8"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3B40C55A"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DDEBF7" w:fill="DDEBF7"/>
            <w:hideMark/>
          </w:tcPr>
          <w:p w14:paraId="3EDFDFE4"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DDEBF7" w:fill="DDEBF7"/>
            <w:hideMark/>
          </w:tcPr>
          <w:p w14:paraId="2D9D11A2"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Ensure that multiple files have been attached to the project</w:t>
            </w:r>
            <w:r>
              <w:rPr>
                <w:rFonts w:ascii="Calibri" w:hAnsi="Calibri" w:cs="Calibri"/>
                <w:color w:val="000000"/>
                <w:sz w:val="22"/>
                <w:szCs w:val="22"/>
              </w:rPr>
              <w:br/>
              <w:t>3. Collapse the navigation drawer</w:t>
            </w:r>
          </w:p>
        </w:tc>
        <w:tc>
          <w:tcPr>
            <w:tcW w:w="3740" w:type="dxa"/>
            <w:tcBorders>
              <w:top w:val="single" w:sz="4" w:space="0" w:color="9BC2E6"/>
              <w:left w:val="nil"/>
              <w:bottom w:val="single" w:sz="4" w:space="0" w:color="9BC2E6"/>
              <w:right w:val="single" w:sz="4" w:space="0" w:color="9BC2E6"/>
            </w:tcBorders>
            <w:shd w:val="clear" w:color="DDEBF7" w:fill="DDEBF7"/>
            <w:hideMark/>
          </w:tcPr>
          <w:p w14:paraId="7DBA4B97" w14:textId="77777777" w:rsidR="00D357BE" w:rsidRDefault="00D357BE">
            <w:pPr>
              <w:rPr>
                <w:rFonts w:ascii="Calibri" w:hAnsi="Calibri" w:cs="Calibri"/>
                <w:color w:val="000000"/>
                <w:sz w:val="22"/>
                <w:szCs w:val="22"/>
              </w:rPr>
            </w:pPr>
            <w:r>
              <w:rPr>
                <w:rFonts w:ascii="Calibri" w:hAnsi="Calibri" w:cs="Calibri"/>
                <w:color w:val="000000"/>
                <w:sz w:val="22"/>
                <w:szCs w:val="22"/>
              </w:rPr>
              <w:t>1. File cards utilize available space</w:t>
            </w:r>
            <w:r>
              <w:rPr>
                <w:rFonts w:ascii="Calibri" w:hAnsi="Calibri" w:cs="Calibri"/>
                <w:color w:val="000000"/>
                <w:sz w:val="22"/>
                <w:szCs w:val="22"/>
              </w:rPr>
              <w:br/>
              <w:t>2. File cards flex/wrap to next row</w:t>
            </w:r>
            <w:r>
              <w:rPr>
                <w:rFonts w:ascii="Calibri" w:hAnsi="Calibri" w:cs="Calibri"/>
                <w:color w:val="000000"/>
                <w:sz w:val="22"/>
                <w:szCs w:val="22"/>
              </w:rPr>
              <w:br/>
              <w:t>3. Scrolling vertically reveals additional files</w:t>
            </w:r>
          </w:p>
        </w:tc>
      </w:tr>
      <w:tr w:rsidR="00D357BE" w14:paraId="3E5370FC"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74D2A50E"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76</w:t>
            </w:r>
          </w:p>
        </w:tc>
        <w:tc>
          <w:tcPr>
            <w:tcW w:w="1580" w:type="dxa"/>
            <w:tcBorders>
              <w:top w:val="single" w:sz="4" w:space="0" w:color="9BC2E6"/>
              <w:left w:val="nil"/>
              <w:bottom w:val="single" w:sz="4" w:space="0" w:color="9BC2E6"/>
              <w:right w:val="nil"/>
            </w:tcBorders>
            <w:shd w:val="clear" w:color="auto" w:fill="auto"/>
            <w:hideMark/>
          </w:tcPr>
          <w:p w14:paraId="50130232"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0448189A"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auto" w:fill="auto"/>
            <w:hideMark/>
          </w:tcPr>
          <w:p w14:paraId="5CE476A7" w14:textId="77777777" w:rsidR="00D357BE" w:rsidRDefault="00D357BE">
            <w:pPr>
              <w:rPr>
                <w:rFonts w:ascii="Calibri" w:hAnsi="Calibri" w:cs="Calibri"/>
                <w:color w:val="000000"/>
                <w:sz w:val="22"/>
                <w:szCs w:val="22"/>
              </w:rPr>
            </w:pPr>
            <w:r>
              <w:rPr>
                <w:rFonts w:ascii="Calibri" w:hAnsi="Calibri" w:cs="Calibri"/>
                <w:color w:val="000000"/>
                <w:sz w:val="22"/>
                <w:szCs w:val="22"/>
              </w:rPr>
              <w:t>Sorting</w:t>
            </w:r>
          </w:p>
        </w:tc>
        <w:tc>
          <w:tcPr>
            <w:tcW w:w="3740" w:type="dxa"/>
            <w:tcBorders>
              <w:top w:val="single" w:sz="4" w:space="0" w:color="9BC2E6"/>
              <w:left w:val="nil"/>
              <w:bottom w:val="single" w:sz="4" w:space="0" w:color="9BC2E6"/>
              <w:right w:val="nil"/>
            </w:tcBorders>
            <w:shd w:val="clear" w:color="auto" w:fill="auto"/>
            <w:hideMark/>
          </w:tcPr>
          <w:p w14:paraId="43A8D30A"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Ensure that multiple files have been attached to the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3EB4EF77" w14:textId="77777777" w:rsidR="00D357BE" w:rsidRDefault="00D357BE">
            <w:pPr>
              <w:rPr>
                <w:rFonts w:ascii="Calibri" w:hAnsi="Calibri" w:cs="Calibri"/>
                <w:color w:val="000000"/>
                <w:sz w:val="22"/>
                <w:szCs w:val="22"/>
              </w:rPr>
            </w:pPr>
            <w:r>
              <w:rPr>
                <w:rFonts w:ascii="Calibri" w:hAnsi="Calibri" w:cs="Calibri"/>
                <w:color w:val="000000"/>
                <w:sz w:val="22"/>
                <w:szCs w:val="22"/>
              </w:rPr>
              <w:t>1. Project cards are sorted by date updated descending</w:t>
            </w:r>
          </w:p>
        </w:tc>
      </w:tr>
      <w:tr w:rsidR="00D357BE" w14:paraId="4CF7646A"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2225BB3"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77</w:t>
            </w:r>
          </w:p>
        </w:tc>
        <w:tc>
          <w:tcPr>
            <w:tcW w:w="1580" w:type="dxa"/>
            <w:tcBorders>
              <w:top w:val="single" w:sz="4" w:space="0" w:color="9BC2E6"/>
              <w:left w:val="nil"/>
              <w:bottom w:val="single" w:sz="4" w:space="0" w:color="9BC2E6"/>
              <w:right w:val="nil"/>
            </w:tcBorders>
            <w:shd w:val="clear" w:color="DDEBF7" w:fill="DDEBF7"/>
            <w:hideMark/>
          </w:tcPr>
          <w:p w14:paraId="1B24A7F0"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684B67B8"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DDEBF7" w:fill="DDEBF7"/>
            <w:hideMark/>
          </w:tcPr>
          <w:p w14:paraId="2FD6ED43" w14:textId="77777777" w:rsidR="00D357BE" w:rsidRDefault="00D357BE">
            <w:pPr>
              <w:rPr>
                <w:rFonts w:ascii="Calibri" w:hAnsi="Calibri" w:cs="Calibri"/>
                <w:color w:val="000000"/>
                <w:sz w:val="22"/>
                <w:szCs w:val="22"/>
              </w:rPr>
            </w:pPr>
            <w:r>
              <w:rPr>
                <w:rFonts w:ascii="Calibri" w:hAnsi="Calibri" w:cs="Calibri"/>
                <w:color w:val="000000"/>
                <w:sz w:val="22"/>
                <w:szCs w:val="22"/>
              </w:rPr>
              <w:t>Download Link</w:t>
            </w:r>
          </w:p>
        </w:tc>
        <w:tc>
          <w:tcPr>
            <w:tcW w:w="3740" w:type="dxa"/>
            <w:tcBorders>
              <w:top w:val="single" w:sz="4" w:space="0" w:color="9BC2E6"/>
              <w:left w:val="nil"/>
              <w:bottom w:val="single" w:sz="4" w:space="0" w:color="9BC2E6"/>
              <w:right w:val="nil"/>
            </w:tcBorders>
            <w:shd w:val="clear" w:color="DDEBF7" w:fill="DDEBF7"/>
            <w:hideMark/>
          </w:tcPr>
          <w:p w14:paraId="63590100"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Ensure that multiple files have been attached to the project</w:t>
            </w:r>
            <w:r>
              <w:rPr>
                <w:rFonts w:ascii="Calibri" w:hAnsi="Calibri" w:cs="Calibri"/>
                <w:color w:val="000000"/>
                <w:sz w:val="22"/>
                <w:szCs w:val="22"/>
              </w:rPr>
              <w:br/>
              <w:t>3. Select the Download Link on a file card</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88838C9" w14:textId="77777777" w:rsidR="00D357BE" w:rsidRDefault="00D357BE">
            <w:pPr>
              <w:rPr>
                <w:rFonts w:ascii="Calibri" w:hAnsi="Calibri" w:cs="Calibri"/>
                <w:color w:val="000000"/>
                <w:sz w:val="22"/>
                <w:szCs w:val="22"/>
              </w:rPr>
            </w:pPr>
            <w:r>
              <w:rPr>
                <w:rFonts w:ascii="Calibri" w:hAnsi="Calibri" w:cs="Calibri"/>
                <w:color w:val="000000"/>
                <w:sz w:val="22"/>
                <w:szCs w:val="22"/>
              </w:rPr>
              <w:t>1. Windows dialog opens</w:t>
            </w:r>
            <w:r>
              <w:rPr>
                <w:rFonts w:ascii="Calibri" w:hAnsi="Calibri" w:cs="Calibri"/>
                <w:color w:val="000000"/>
                <w:sz w:val="22"/>
                <w:szCs w:val="22"/>
              </w:rPr>
              <w:br/>
              <w:t>2. Selecting a path and saving the file downloads a copy to the user's local machine</w:t>
            </w:r>
          </w:p>
        </w:tc>
      </w:tr>
    </w:tbl>
    <w:p w14:paraId="6A583367" w14:textId="604F74D1" w:rsidR="00D357BE" w:rsidRDefault="00D357BE" w:rsidP="0018338F"/>
    <w:tbl>
      <w:tblPr>
        <w:tblW w:w="12560" w:type="dxa"/>
        <w:tblLook w:val="04A0" w:firstRow="1" w:lastRow="0" w:firstColumn="1" w:lastColumn="0" w:noHBand="0" w:noVBand="1"/>
      </w:tblPr>
      <w:tblGrid>
        <w:gridCol w:w="441"/>
        <w:gridCol w:w="1578"/>
        <w:gridCol w:w="1678"/>
        <w:gridCol w:w="1399"/>
        <w:gridCol w:w="3732"/>
        <w:gridCol w:w="3732"/>
      </w:tblGrid>
      <w:tr w:rsidR="00D357BE" w14:paraId="1E0586CC"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6B686DD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204B943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0E8124FF"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B75148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25A0E98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292C27F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02060092" w14:textId="77777777" w:rsidTr="00D357BE">
        <w:trPr>
          <w:trHeight w:val="9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510FAB4"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78</w:t>
            </w:r>
          </w:p>
        </w:tc>
        <w:tc>
          <w:tcPr>
            <w:tcW w:w="1580" w:type="dxa"/>
            <w:tcBorders>
              <w:top w:val="single" w:sz="4" w:space="0" w:color="9BC2E6"/>
              <w:left w:val="nil"/>
              <w:bottom w:val="single" w:sz="4" w:space="0" w:color="9BC2E6"/>
              <w:right w:val="nil"/>
            </w:tcBorders>
            <w:shd w:val="clear" w:color="DDEBF7" w:fill="DDEBF7"/>
            <w:hideMark/>
          </w:tcPr>
          <w:p w14:paraId="076EA6E2"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3B04D743"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DDEBF7" w:fill="DDEBF7"/>
            <w:hideMark/>
          </w:tcPr>
          <w:p w14:paraId="43C2F0CB" w14:textId="77777777" w:rsidR="00D357BE" w:rsidRDefault="00D357BE">
            <w:pPr>
              <w:rPr>
                <w:rFonts w:ascii="Calibri" w:hAnsi="Calibri" w:cs="Calibri"/>
                <w:color w:val="000000"/>
                <w:sz w:val="22"/>
                <w:szCs w:val="22"/>
              </w:rPr>
            </w:pPr>
            <w:r>
              <w:rPr>
                <w:rFonts w:ascii="Calibri" w:hAnsi="Calibri" w:cs="Calibri"/>
                <w:color w:val="000000"/>
                <w:sz w:val="22"/>
                <w:szCs w:val="22"/>
              </w:rPr>
              <w:t>Upload</w:t>
            </w:r>
          </w:p>
        </w:tc>
        <w:tc>
          <w:tcPr>
            <w:tcW w:w="3740" w:type="dxa"/>
            <w:tcBorders>
              <w:top w:val="single" w:sz="4" w:space="0" w:color="9BC2E6"/>
              <w:left w:val="nil"/>
              <w:bottom w:val="single" w:sz="4" w:space="0" w:color="9BC2E6"/>
              <w:right w:val="nil"/>
            </w:tcBorders>
            <w:shd w:val="clear" w:color="DDEBF7" w:fill="DDEBF7"/>
            <w:hideMark/>
          </w:tcPr>
          <w:p w14:paraId="289C7237"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Select the Upload link</w:t>
            </w:r>
          </w:p>
        </w:tc>
        <w:tc>
          <w:tcPr>
            <w:tcW w:w="3740" w:type="dxa"/>
            <w:tcBorders>
              <w:top w:val="single" w:sz="4" w:space="0" w:color="9BC2E6"/>
              <w:left w:val="nil"/>
              <w:bottom w:val="single" w:sz="4" w:space="0" w:color="9BC2E6"/>
              <w:right w:val="single" w:sz="4" w:space="0" w:color="9BC2E6"/>
            </w:tcBorders>
            <w:shd w:val="clear" w:color="DDEBF7" w:fill="DDEBF7"/>
            <w:hideMark/>
          </w:tcPr>
          <w:p w14:paraId="14D672FD" w14:textId="77777777" w:rsidR="00D357BE" w:rsidRDefault="00D357BE">
            <w:pPr>
              <w:rPr>
                <w:rFonts w:ascii="Calibri" w:hAnsi="Calibri" w:cs="Calibri"/>
                <w:color w:val="000000"/>
                <w:sz w:val="22"/>
                <w:szCs w:val="22"/>
              </w:rPr>
            </w:pPr>
            <w:r>
              <w:rPr>
                <w:rFonts w:ascii="Calibri" w:hAnsi="Calibri" w:cs="Calibri"/>
                <w:color w:val="000000"/>
                <w:sz w:val="22"/>
                <w:szCs w:val="22"/>
              </w:rPr>
              <w:t>1. Windows dialog opens</w:t>
            </w:r>
            <w:r>
              <w:rPr>
                <w:rFonts w:ascii="Calibri" w:hAnsi="Calibri" w:cs="Calibri"/>
                <w:color w:val="000000"/>
                <w:sz w:val="22"/>
                <w:szCs w:val="22"/>
              </w:rPr>
              <w:br/>
              <w:t>2. Selecting a file uploads the file to the current project</w:t>
            </w:r>
          </w:p>
        </w:tc>
      </w:tr>
      <w:tr w:rsidR="00D357BE" w14:paraId="318623CF"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3B509E68"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79</w:t>
            </w:r>
          </w:p>
        </w:tc>
        <w:tc>
          <w:tcPr>
            <w:tcW w:w="1580" w:type="dxa"/>
            <w:tcBorders>
              <w:top w:val="single" w:sz="4" w:space="0" w:color="9BC2E6"/>
              <w:left w:val="nil"/>
              <w:bottom w:val="single" w:sz="4" w:space="0" w:color="9BC2E6"/>
              <w:right w:val="nil"/>
            </w:tcBorders>
            <w:shd w:val="clear" w:color="auto" w:fill="auto"/>
            <w:hideMark/>
          </w:tcPr>
          <w:p w14:paraId="1ED9CC8F"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24894D16" w14:textId="77777777" w:rsidR="00D357BE" w:rsidRDefault="00D357BE">
            <w:pPr>
              <w:rPr>
                <w:rFonts w:ascii="Calibri" w:hAnsi="Calibri" w:cs="Calibri"/>
                <w:color w:val="000000"/>
                <w:sz w:val="22"/>
                <w:szCs w:val="22"/>
              </w:rPr>
            </w:pPr>
            <w:r>
              <w:rPr>
                <w:rFonts w:ascii="Calibri" w:hAnsi="Calibri" w:cs="Calibri"/>
                <w:color w:val="000000"/>
                <w:sz w:val="22"/>
                <w:szCs w:val="22"/>
              </w:rPr>
              <w:t>Members</w:t>
            </w:r>
          </w:p>
        </w:tc>
        <w:tc>
          <w:tcPr>
            <w:tcW w:w="1400" w:type="dxa"/>
            <w:tcBorders>
              <w:top w:val="single" w:sz="4" w:space="0" w:color="9BC2E6"/>
              <w:left w:val="nil"/>
              <w:bottom w:val="single" w:sz="4" w:space="0" w:color="9BC2E6"/>
              <w:right w:val="nil"/>
            </w:tcBorders>
            <w:shd w:val="clear" w:color="auto" w:fill="auto"/>
            <w:hideMark/>
          </w:tcPr>
          <w:p w14:paraId="425F153E"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3740" w:type="dxa"/>
            <w:tcBorders>
              <w:top w:val="single" w:sz="4" w:space="0" w:color="9BC2E6"/>
              <w:left w:val="nil"/>
              <w:bottom w:val="single" w:sz="4" w:space="0" w:color="9BC2E6"/>
              <w:right w:val="nil"/>
            </w:tcBorders>
            <w:shd w:val="clear" w:color="auto" w:fill="auto"/>
            <w:hideMark/>
          </w:tcPr>
          <w:p w14:paraId="54BEB39B"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Members page of a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32FD111C" w14:textId="77777777" w:rsidR="00D357BE" w:rsidRDefault="00D357BE">
            <w:pPr>
              <w:rPr>
                <w:rFonts w:ascii="Calibri" w:hAnsi="Calibri" w:cs="Calibri"/>
                <w:color w:val="000000"/>
                <w:sz w:val="22"/>
                <w:szCs w:val="22"/>
              </w:rPr>
            </w:pPr>
            <w:r>
              <w:rPr>
                <w:rFonts w:ascii="Calibri" w:hAnsi="Calibri" w:cs="Calibri"/>
                <w:color w:val="000000"/>
                <w:sz w:val="22"/>
                <w:szCs w:val="22"/>
              </w:rPr>
              <w:t>1. The Members navigation link is indicated as the active option</w:t>
            </w:r>
            <w:r>
              <w:rPr>
                <w:rFonts w:ascii="Calibri" w:hAnsi="Calibri" w:cs="Calibri"/>
                <w:color w:val="000000"/>
                <w:sz w:val="22"/>
                <w:szCs w:val="22"/>
              </w:rPr>
              <w:br/>
              <w:t>2. Cards are displayed for each member associated with the project</w:t>
            </w:r>
          </w:p>
        </w:tc>
      </w:tr>
      <w:tr w:rsidR="00D357BE" w14:paraId="3020558B" w14:textId="77777777" w:rsidTr="00D357BE">
        <w:trPr>
          <w:trHeight w:val="33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02187E5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80</w:t>
            </w:r>
          </w:p>
        </w:tc>
        <w:tc>
          <w:tcPr>
            <w:tcW w:w="1580" w:type="dxa"/>
            <w:tcBorders>
              <w:top w:val="single" w:sz="4" w:space="0" w:color="9BC2E6"/>
              <w:left w:val="nil"/>
              <w:bottom w:val="single" w:sz="4" w:space="0" w:color="9BC2E6"/>
              <w:right w:val="nil"/>
            </w:tcBorders>
            <w:shd w:val="clear" w:color="DDEBF7" w:fill="DDEBF7"/>
            <w:hideMark/>
          </w:tcPr>
          <w:p w14:paraId="00B4782D"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26730748" w14:textId="77777777" w:rsidR="00D357BE" w:rsidRDefault="00D357BE">
            <w:pPr>
              <w:rPr>
                <w:rFonts w:ascii="Calibri" w:hAnsi="Calibri" w:cs="Calibri"/>
                <w:color w:val="000000"/>
                <w:sz w:val="22"/>
                <w:szCs w:val="22"/>
              </w:rPr>
            </w:pPr>
            <w:r>
              <w:rPr>
                <w:rFonts w:ascii="Calibri" w:hAnsi="Calibri" w:cs="Calibri"/>
                <w:color w:val="000000"/>
                <w:sz w:val="22"/>
                <w:szCs w:val="22"/>
              </w:rPr>
              <w:t>Member Card Display</w:t>
            </w:r>
          </w:p>
        </w:tc>
        <w:tc>
          <w:tcPr>
            <w:tcW w:w="1400" w:type="dxa"/>
            <w:tcBorders>
              <w:top w:val="single" w:sz="4" w:space="0" w:color="9BC2E6"/>
              <w:left w:val="nil"/>
              <w:bottom w:val="single" w:sz="4" w:space="0" w:color="9BC2E6"/>
              <w:right w:val="nil"/>
            </w:tcBorders>
            <w:shd w:val="clear" w:color="DDEBF7" w:fill="DDEBF7"/>
            <w:hideMark/>
          </w:tcPr>
          <w:p w14:paraId="25EB10B8" w14:textId="77777777" w:rsidR="00D357BE" w:rsidRDefault="00D357BE">
            <w:pPr>
              <w:rPr>
                <w:rFonts w:ascii="Calibri" w:hAnsi="Calibri" w:cs="Calibri"/>
                <w:color w:val="000000"/>
                <w:sz w:val="22"/>
                <w:szCs w:val="22"/>
              </w:rPr>
            </w:pPr>
            <w:r>
              <w:rPr>
                <w:rFonts w:ascii="Calibri" w:hAnsi="Calibri" w:cs="Calibri"/>
                <w:color w:val="000000"/>
                <w:sz w:val="22"/>
                <w:szCs w:val="22"/>
              </w:rPr>
              <w:t>Data</w:t>
            </w:r>
          </w:p>
        </w:tc>
        <w:tc>
          <w:tcPr>
            <w:tcW w:w="3740" w:type="dxa"/>
            <w:tcBorders>
              <w:top w:val="single" w:sz="4" w:space="0" w:color="9BC2E6"/>
              <w:left w:val="nil"/>
              <w:bottom w:val="single" w:sz="4" w:space="0" w:color="9BC2E6"/>
              <w:right w:val="nil"/>
            </w:tcBorders>
            <w:shd w:val="clear" w:color="DDEBF7" w:fill="DDEBF7"/>
            <w:hideMark/>
          </w:tcPr>
          <w:p w14:paraId="45ED390C"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Members page of a project</w:t>
            </w:r>
            <w:r>
              <w:rPr>
                <w:rFonts w:ascii="Calibri" w:hAnsi="Calibri" w:cs="Calibri"/>
                <w:color w:val="000000"/>
                <w:sz w:val="22"/>
                <w:szCs w:val="22"/>
              </w:rPr>
              <w:br/>
              <w:t>2. Ensure that multiple members have been attached to the project</w:t>
            </w:r>
            <w:r>
              <w:rPr>
                <w:rFonts w:ascii="Calibri" w:hAnsi="Calibri" w:cs="Calibri"/>
                <w:color w:val="000000"/>
                <w:sz w:val="22"/>
                <w:szCs w:val="22"/>
              </w:rPr>
              <w:br/>
              <w:t>3. Review member card</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8B26D85" w14:textId="77777777" w:rsidR="00D357BE" w:rsidRDefault="00D357BE">
            <w:pPr>
              <w:rPr>
                <w:rFonts w:ascii="Calibri" w:hAnsi="Calibri" w:cs="Calibri"/>
                <w:color w:val="000000"/>
                <w:sz w:val="22"/>
                <w:szCs w:val="22"/>
              </w:rPr>
            </w:pPr>
            <w:r>
              <w:rPr>
                <w:rFonts w:ascii="Calibri" w:hAnsi="Calibri" w:cs="Calibri"/>
                <w:color w:val="000000"/>
                <w:sz w:val="22"/>
                <w:szCs w:val="22"/>
              </w:rPr>
              <w:t>1. Cards for each member attached to the current project are displayed</w:t>
            </w:r>
            <w:r>
              <w:rPr>
                <w:rFonts w:ascii="Calibri" w:hAnsi="Calibri" w:cs="Calibri"/>
                <w:color w:val="000000"/>
                <w:sz w:val="22"/>
                <w:szCs w:val="22"/>
              </w:rPr>
              <w:br/>
              <w:t>2. Members attached to other projects but NOT the current project are not displayed</w:t>
            </w:r>
            <w:r>
              <w:rPr>
                <w:rFonts w:ascii="Calibri" w:hAnsi="Calibri" w:cs="Calibri"/>
                <w:color w:val="000000"/>
                <w:sz w:val="22"/>
                <w:szCs w:val="22"/>
              </w:rPr>
              <w:br/>
              <w:t>3. User full name is displayed</w:t>
            </w:r>
            <w:r>
              <w:rPr>
                <w:rFonts w:ascii="Calibri" w:hAnsi="Calibri" w:cs="Calibri"/>
                <w:color w:val="000000"/>
                <w:sz w:val="22"/>
                <w:szCs w:val="22"/>
              </w:rPr>
              <w:br/>
              <w:t>4. User image is displayed if available</w:t>
            </w:r>
            <w:r>
              <w:rPr>
                <w:rFonts w:ascii="Calibri" w:hAnsi="Calibri" w:cs="Calibri"/>
                <w:color w:val="000000"/>
                <w:sz w:val="22"/>
                <w:szCs w:val="22"/>
              </w:rPr>
              <w:br/>
              <w:t>5. Default image is displayed if user image is unavailable</w:t>
            </w:r>
            <w:r>
              <w:rPr>
                <w:rFonts w:ascii="Calibri" w:hAnsi="Calibri" w:cs="Calibri"/>
                <w:color w:val="000000"/>
                <w:sz w:val="22"/>
                <w:szCs w:val="22"/>
              </w:rPr>
              <w:br/>
              <w:t>6. Username is displayed</w:t>
            </w:r>
            <w:r>
              <w:rPr>
                <w:rFonts w:ascii="Calibri" w:hAnsi="Calibri" w:cs="Calibri"/>
                <w:color w:val="000000"/>
                <w:sz w:val="22"/>
                <w:szCs w:val="22"/>
              </w:rPr>
              <w:br/>
              <w:t>7. User role is displayed</w:t>
            </w:r>
          </w:p>
        </w:tc>
      </w:tr>
      <w:tr w:rsidR="00D357BE" w14:paraId="5415CA9B"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auto" w:fill="auto"/>
            <w:noWrap/>
            <w:hideMark/>
          </w:tcPr>
          <w:p w14:paraId="637E813F"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81</w:t>
            </w:r>
          </w:p>
        </w:tc>
        <w:tc>
          <w:tcPr>
            <w:tcW w:w="1580" w:type="dxa"/>
            <w:tcBorders>
              <w:top w:val="single" w:sz="4" w:space="0" w:color="9BC2E6"/>
              <w:left w:val="nil"/>
              <w:bottom w:val="single" w:sz="4" w:space="0" w:color="9BC2E6"/>
              <w:right w:val="nil"/>
            </w:tcBorders>
            <w:shd w:val="clear" w:color="auto" w:fill="auto"/>
            <w:hideMark/>
          </w:tcPr>
          <w:p w14:paraId="0731403B"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0779D1F5"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auto" w:fill="auto"/>
            <w:hideMark/>
          </w:tcPr>
          <w:p w14:paraId="67785228"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auto" w:fill="auto"/>
            <w:hideMark/>
          </w:tcPr>
          <w:p w14:paraId="0DF4C48A"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Members page of a project</w:t>
            </w:r>
            <w:r>
              <w:rPr>
                <w:rFonts w:ascii="Calibri" w:hAnsi="Calibri" w:cs="Calibri"/>
                <w:color w:val="000000"/>
                <w:sz w:val="22"/>
                <w:szCs w:val="22"/>
              </w:rPr>
              <w:br/>
              <w:t>2. Ensure that multiple members have been attached to the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0224AD37" w14:textId="77777777" w:rsidR="00D357BE" w:rsidRDefault="00D357BE">
            <w:pPr>
              <w:rPr>
                <w:rFonts w:ascii="Calibri" w:hAnsi="Calibri" w:cs="Calibri"/>
                <w:color w:val="000000"/>
                <w:sz w:val="22"/>
                <w:szCs w:val="22"/>
              </w:rPr>
            </w:pPr>
            <w:r>
              <w:rPr>
                <w:rFonts w:ascii="Calibri" w:hAnsi="Calibri" w:cs="Calibri"/>
                <w:color w:val="000000"/>
                <w:sz w:val="22"/>
                <w:szCs w:val="22"/>
              </w:rPr>
              <w:t>1. Member cards utilize available space</w:t>
            </w:r>
            <w:r>
              <w:rPr>
                <w:rFonts w:ascii="Calibri" w:hAnsi="Calibri" w:cs="Calibri"/>
                <w:color w:val="000000"/>
                <w:sz w:val="22"/>
                <w:szCs w:val="22"/>
              </w:rPr>
              <w:br/>
              <w:t>2. Member cards flex/wrap to next row</w:t>
            </w:r>
            <w:r>
              <w:rPr>
                <w:rFonts w:ascii="Calibri" w:hAnsi="Calibri" w:cs="Calibri"/>
                <w:color w:val="000000"/>
                <w:sz w:val="22"/>
                <w:szCs w:val="22"/>
              </w:rPr>
              <w:br/>
              <w:t>3. Scrolling vertically reveals additional members</w:t>
            </w:r>
          </w:p>
        </w:tc>
      </w:tr>
    </w:tbl>
    <w:p w14:paraId="6341699D" w14:textId="653FB096" w:rsidR="00D357BE" w:rsidRDefault="00D357BE" w:rsidP="0018338F"/>
    <w:p w14:paraId="57665663" w14:textId="0C0D0363" w:rsidR="00D357BE" w:rsidRDefault="00D357BE" w:rsidP="0018338F"/>
    <w:p w14:paraId="6A47A442" w14:textId="59757A20" w:rsidR="00D357BE" w:rsidRDefault="00D357BE" w:rsidP="0018338F"/>
    <w:p w14:paraId="0ADB0B06" w14:textId="1042A027" w:rsidR="00D357BE" w:rsidRDefault="00D357BE" w:rsidP="0018338F"/>
    <w:p w14:paraId="6706A9C5" w14:textId="05ABCDDA" w:rsidR="00D357BE" w:rsidRDefault="00D357BE" w:rsidP="0018338F"/>
    <w:p w14:paraId="2B04CB29" w14:textId="71F2A8C0" w:rsidR="00D357BE" w:rsidRDefault="00D357BE" w:rsidP="0018338F"/>
    <w:tbl>
      <w:tblPr>
        <w:tblW w:w="12560" w:type="dxa"/>
        <w:tblLook w:val="04A0" w:firstRow="1" w:lastRow="0" w:firstColumn="1" w:lastColumn="0" w:noHBand="0" w:noVBand="1"/>
      </w:tblPr>
      <w:tblGrid>
        <w:gridCol w:w="440"/>
        <w:gridCol w:w="1578"/>
        <w:gridCol w:w="1678"/>
        <w:gridCol w:w="1399"/>
        <w:gridCol w:w="3732"/>
        <w:gridCol w:w="3733"/>
      </w:tblGrid>
      <w:tr w:rsidR="00D357BE" w14:paraId="113E4B67"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1A8F8C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6A5D2AB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133C4CFB"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B61E9E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65685D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0059D49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609EBD14" w14:textId="77777777" w:rsidTr="00D357BE">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1DDF6306"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82</w:t>
            </w:r>
          </w:p>
        </w:tc>
        <w:tc>
          <w:tcPr>
            <w:tcW w:w="1580" w:type="dxa"/>
            <w:tcBorders>
              <w:top w:val="single" w:sz="4" w:space="0" w:color="9BC2E6"/>
              <w:left w:val="nil"/>
              <w:bottom w:val="single" w:sz="4" w:space="0" w:color="9BC2E6"/>
              <w:right w:val="nil"/>
            </w:tcBorders>
            <w:shd w:val="clear" w:color="DDEBF7" w:fill="DDEBF7"/>
            <w:hideMark/>
          </w:tcPr>
          <w:p w14:paraId="1DE68C4B"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30A0DE42"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DDEBF7" w:fill="DDEBF7"/>
            <w:hideMark/>
          </w:tcPr>
          <w:p w14:paraId="267B489E" w14:textId="77777777" w:rsidR="00D357BE" w:rsidRDefault="00D357BE">
            <w:pPr>
              <w:rPr>
                <w:rFonts w:ascii="Calibri" w:hAnsi="Calibri" w:cs="Calibri"/>
                <w:color w:val="000000"/>
                <w:sz w:val="22"/>
                <w:szCs w:val="22"/>
              </w:rPr>
            </w:pPr>
            <w:r>
              <w:rPr>
                <w:rFonts w:ascii="Calibri" w:hAnsi="Calibri" w:cs="Calibri"/>
                <w:color w:val="000000"/>
                <w:sz w:val="22"/>
                <w:szCs w:val="22"/>
              </w:rPr>
              <w:t>User Interface</w:t>
            </w:r>
          </w:p>
        </w:tc>
        <w:tc>
          <w:tcPr>
            <w:tcW w:w="3740" w:type="dxa"/>
            <w:tcBorders>
              <w:top w:val="single" w:sz="4" w:space="0" w:color="9BC2E6"/>
              <w:left w:val="nil"/>
              <w:bottom w:val="single" w:sz="4" w:space="0" w:color="9BC2E6"/>
              <w:right w:val="nil"/>
            </w:tcBorders>
            <w:shd w:val="clear" w:color="DDEBF7" w:fill="DDEBF7"/>
            <w:hideMark/>
          </w:tcPr>
          <w:p w14:paraId="629DA98B"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Members page of a project</w:t>
            </w:r>
            <w:r>
              <w:rPr>
                <w:rFonts w:ascii="Calibri" w:hAnsi="Calibri" w:cs="Calibri"/>
                <w:color w:val="000000"/>
                <w:sz w:val="22"/>
                <w:szCs w:val="22"/>
              </w:rPr>
              <w:br/>
              <w:t>2. Ensure that multiple members have been attached to the project</w:t>
            </w:r>
            <w:r>
              <w:rPr>
                <w:rFonts w:ascii="Calibri" w:hAnsi="Calibri" w:cs="Calibri"/>
                <w:color w:val="000000"/>
                <w:sz w:val="22"/>
                <w:szCs w:val="22"/>
              </w:rPr>
              <w:br/>
              <w:t>3. Collapse the navigation drawer</w:t>
            </w:r>
          </w:p>
        </w:tc>
        <w:tc>
          <w:tcPr>
            <w:tcW w:w="3740" w:type="dxa"/>
            <w:tcBorders>
              <w:top w:val="single" w:sz="4" w:space="0" w:color="9BC2E6"/>
              <w:left w:val="nil"/>
              <w:bottom w:val="single" w:sz="4" w:space="0" w:color="9BC2E6"/>
              <w:right w:val="single" w:sz="4" w:space="0" w:color="9BC2E6"/>
            </w:tcBorders>
            <w:shd w:val="clear" w:color="DDEBF7" w:fill="DDEBF7"/>
            <w:hideMark/>
          </w:tcPr>
          <w:p w14:paraId="557E12A9" w14:textId="77777777" w:rsidR="00D357BE" w:rsidRDefault="00D357BE">
            <w:pPr>
              <w:rPr>
                <w:rFonts w:ascii="Calibri" w:hAnsi="Calibri" w:cs="Calibri"/>
                <w:color w:val="000000"/>
                <w:sz w:val="22"/>
                <w:szCs w:val="22"/>
              </w:rPr>
            </w:pPr>
            <w:r>
              <w:rPr>
                <w:rFonts w:ascii="Calibri" w:hAnsi="Calibri" w:cs="Calibri"/>
                <w:color w:val="000000"/>
                <w:sz w:val="22"/>
                <w:szCs w:val="22"/>
              </w:rPr>
              <w:t>1. Member cards utilize available space</w:t>
            </w:r>
            <w:r>
              <w:rPr>
                <w:rFonts w:ascii="Calibri" w:hAnsi="Calibri" w:cs="Calibri"/>
                <w:color w:val="000000"/>
                <w:sz w:val="22"/>
                <w:szCs w:val="22"/>
              </w:rPr>
              <w:br/>
              <w:t>2. Member cards flex/wrap to next row</w:t>
            </w:r>
            <w:r>
              <w:rPr>
                <w:rFonts w:ascii="Calibri" w:hAnsi="Calibri" w:cs="Calibri"/>
                <w:color w:val="000000"/>
                <w:sz w:val="22"/>
                <w:szCs w:val="22"/>
              </w:rPr>
              <w:br/>
              <w:t>3. Scrolling vertically reveals additional members</w:t>
            </w:r>
          </w:p>
        </w:tc>
      </w:tr>
      <w:tr w:rsidR="00D357BE" w14:paraId="5A476954"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auto" w:fill="auto"/>
            <w:noWrap/>
            <w:hideMark/>
          </w:tcPr>
          <w:p w14:paraId="44C88062"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83</w:t>
            </w:r>
          </w:p>
        </w:tc>
        <w:tc>
          <w:tcPr>
            <w:tcW w:w="1580" w:type="dxa"/>
            <w:tcBorders>
              <w:top w:val="single" w:sz="4" w:space="0" w:color="9BC2E6"/>
              <w:left w:val="nil"/>
              <w:bottom w:val="single" w:sz="4" w:space="0" w:color="9BC2E6"/>
              <w:right w:val="nil"/>
            </w:tcBorders>
            <w:shd w:val="clear" w:color="auto" w:fill="auto"/>
            <w:hideMark/>
          </w:tcPr>
          <w:p w14:paraId="5AF1FA74"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10221F97" w14:textId="77777777" w:rsidR="00D357BE" w:rsidRDefault="00D357BE">
            <w:pPr>
              <w:rPr>
                <w:rFonts w:ascii="Calibri" w:hAnsi="Calibri" w:cs="Calibri"/>
                <w:color w:val="000000"/>
                <w:sz w:val="22"/>
                <w:szCs w:val="22"/>
              </w:rPr>
            </w:pPr>
            <w:r>
              <w:rPr>
                <w:rFonts w:ascii="Calibri" w:hAnsi="Calibri" w:cs="Calibri"/>
                <w:color w:val="000000"/>
                <w:sz w:val="22"/>
                <w:szCs w:val="22"/>
              </w:rPr>
              <w:t>File Card Display</w:t>
            </w:r>
          </w:p>
        </w:tc>
        <w:tc>
          <w:tcPr>
            <w:tcW w:w="1400" w:type="dxa"/>
            <w:tcBorders>
              <w:top w:val="single" w:sz="4" w:space="0" w:color="9BC2E6"/>
              <w:left w:val="nil"/>
              <w:bottom w:val="single" w:sz="4" w:space="0" w:color="9BC2E6"/>
              <w:right w:val="nil"/>
            </w:tcBorders>
            <w:shd w:val="clear" w:color="auto" w:fill="auto"/>
            <w:hideMark/>
          </w:tcPr>
          <w:p w14:paraId="0822A978" w14:textId="77777777" w:rsidR="00D357BE" w:rsidRDefault="00D357BE">
            <w:pPr>
              <w:rPr>
                <w:rFonts w:ascii="Calibri" w:hAnsi="Calibri" w:cs="Calibri"/>
                <w:color w:val="000000"/>
                <w:sz w:val="22"/>
                <w:szCs w:val="22"/>
              </w:rPr>
            </w:pPr>
            <w:r>
              <w:rPr>
                <w:rFonts w:ascii="Calibri" w:hAnsi="Calibri" w:cs="Calibri"/>
                <w:color w:val="000000"/>
                <w:sz w:val="22"/>
                <w:szCs w:val="22"/>
              </w:rPr>
              <w:t>Sorting</w:t>
            </w:r>
          </w:p>
        </w:tc>
        <w:tc>
          <w:tcPr>
            <w:tcW w:w="3740" w:type="dxa"/>
            <w:tcBorders>
              <w:top w:val="single" w:sz="4" w:space="0" w:color="9BC2E6"/>
              <w:left w:val="nil"/>
              <w:bottom w:val="single" w:sz="4" w:space="0" w:color="9BC2E6"/>
              <w:right w:val="nil"/>
            </w:tcBorders>
            <w:shd w:val="clear" w:color="auto" w:fill="auto"/>
            <w:hideMark/>
          </w:tcPr>
          <w:p w14:paraId="34CC0A41"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Members page of a project</w:t>
            </w:r>
            <w:r>
              <w:rPr>
                <w:rFonts w:ascii="Calibri" w:hAnsi="Calibri" w:cs="Calibri"/>
                <w:color w:val="000000"/>
                <w:sz w:val="22"/>
                <w:szCs w:val="22"/>
              </w:rPr>
              <w:br/>
              <w:t>2. Ensure that multiple members have been attached to the project</w:t>
            </w:r>
          </w:p>
        </w:tc>
        <w:tc>
          <w:tcPr>
            <w:tcW w:w="3740" w:type="dxa"/>
            <w:tcBorders>
              <w:top w:val="single" w:sz="4" w:space="0" w:color="9BC2E6"/>
              <w:left w:val="nil"/>
              <w:bottom w:val="single" w:sz="4" w:space="0" w:color="9BC2E6"/>
              <w:right w:val="single" w:sz="4" w:space="0" w:color="9BC2E6"/>
            </w:tcBorders>
            <w:shd w:val="clear" w:color="auto" w:fill="auto"/>
            <w:hideMark/>
          </w:tcPr>
          <w:p w14:paraId="12B23928" w14:textId="77777777" w:rsidR="00D357BE" w:rsidRDefault="00D357BE">
            <w:pPr>
              <w:rPr>
                <w:rFonts w:ascii="Calibri" w:hAnsi="Calibri" w:cs="Calibri"/>
                <w:color w:val="000000"/>
                <w:sz w:val="22"/>
                <w:szCs w:val="22"/>
              </w:rPr>
            </w:pPr>
            <w:r>
              <w:rPr>
                <w:rFonts w:ascii="Calibri" w:hAnsi="Calibri" w:cs="Calibri"/>
                <w:color w:val="000000"/>
                <w:sz w:val="22"/>
                <w:szCs w:val="22"/>
              </w:rPr>
              <w:t>1. Member card for project owner is displayed first</w:t>
            </w:r>
            <w:r>
              <w:rPr>
                <w:rFonts w:ascii="Calibri" w:hAnsi="Calibri" w:cs="Calibri"/>
                <w:color w:val="000000"/>
                <w:sz w:val="22"/>
                <w:szCs w:val="22"/>
              </w:rPr>
              <w:br/>
              <w:t>2. All remaining members are sorted by username ascending</w:t>
            </w:r>
          </w:p>
        </w:tc>
      </w:tr>
      <w:tr w:rsidR="00D357BE" w14:paraId="379A115E" w14:textId="77777777" w:rsidTr="00D357BE">
        <w:trPr>
          <w:trHeight w:val="33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00A0A565"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84</w:t>
            </w:r>
          </w:p>
        </w:tc>
        <w:tc>
          <w:tcPr>
            <w:tcW w:w="1580" w:type="dxa"/>
            <w:tcBorders>
              <w:top w:val="single" w:sz="4" w:space="0" w:color="9BC2E6"/>
              <w:left w:val="nil"/>
              <w:bottom w:val="single" w:sz="4" w:space="0" w:color="9BC2E6"/>
              <w:right w:val="nil"/>
            </w:tcBorders>
            <w:shd w:val="clear" w:color="DDEBF7" w:fill="DDEBF7"/>
            <w:hideMark/>
          </w:tcPr>
          <w:p w14:paraId="2DF5BA0E"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46EF84ED"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DDEBF7" w:fill="DDEBF7"/>
            <w:hideMark/>
          </w:tcPr>
          <w:p w14:paraId="6DCB5545" w14:textId="77777777" w:rsidR="00D357BE" w:rsidRDefault="00D357BE">
            <w:pPr>
              <w:rPr>
                <w:rFonts w:ascii="Calibri" w:hAnsi="Calibri" w:cs="Calibri"/>
                <w:color w:val="000000"/>
                <w:sz w:val="22"/>
                <w:szCs w:val="22"/>
              </w:rPr>
            </w:pPr>
            <w:r>
              <w:rPr>
                <w:rFonts w:ascii="Calibri" w:hAnsi="Calibri" w:cs="Calibri"/>
                <w:color w:val="000000"/>
                <w:sz w:val="22"/>
                <w:szCs w:val="22"/>
              </w:rPr>
              <w:t>Navigation</w:t>
            </w:r>
          </w:p>
        </w:tc>
        <w:tc>
          <w:tcPr>
            <w:tcW w:w="3740" w:type="dxa"/>
            <w:tcBorders>
              <w:top w:val="single" w:sz="4" w:space="0" w:color="9BC2E6"/>
              <w:left w:val="nil"/>
              <w:bottom w:val="single" w:sz="4" w:space="0" w:color="9BC2E6"/>
              <w:right w:val="nil"/>
            </w:tcBorders>
            <w:shd w:val="clear" w:color="DDEBF7" w:fill="DDEBF7"/>
            <w:hideMark/>
          </w:tcPr>
          <w:p w14:paraId="2C932012"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3420A83" w14:textId="77777777" w:rsidR="00D357BE" w:rsidRDefault="00D357BE">
            <w:pPr>
              <w:rPr>
                <w:rFonts w:ascii="Calibri" w:hAnsi="Calibri" w:cs="Calibri"/>
                <w:color w:val="000000"/>
                <w:sz w:val="22"/>
                <w:szCs w:val="22"/>
              </w:rPr>
            </w:pPr>
            <w:r>
              <w:rPr>
                <w:rFonts w:ascii="Calibri" w:hAnsi="Calibri" w:cs="Calibri"/>
                <w:color w:val="000000"/>
                <w:sz w:val="22"/>
                <w:szCs w:val="22"/>
              </w:rPr>
              <w:t>1. Admin navigation option is indicated as current selection</w:t>
            </w:r>
            <w:r>
              <w:rPr>
                <w:rFonts w:ascii="Calibri" w:hAnsi="Calibri" w:cs="Calibri"/>
                <w:color w:val="000000"/>
                <w:sz w:val="22"/>
                <w:szCs w:val="22"/>
              </w:rPr>
              <w:br/>
              <w:t>2. Project Name is displayed as an editable textbox</w:t>
            </w:r>
            <w:r>
              <w:rPr>
                <w:rFonts w:ascii="Calibri" w:hAnsi="Calibri" w:cs="Calibri"/>
                <w:color w:val="000000"/>
                <w:sz w:val="22"/>
                <w:szCs w:val="22"/>
              </w:rPr>
              <w:br/>
              <w:t xml:space="preserve">3. Theme Color is displayed as an editable </w:t>
            </w:r>
            <w:proofErr w:type="gramStart"/>
            <w:r>
              <w:rPr>
                <w:rFonts w:ascii="Calibri" w:hAnsi="Calibri" w:cs="Calibri"/>
                <w:color w:val="000000"/>
                <w:sz w:val="22"/>
                <w:szCs w:val="22"/>
              </w:rPr>
              <w:t>drop down</w:t>
            </w:r>
            <w:proofErr w:type="gramEnd"/>
            <w:r>
              <w:rPr>
                <w:rFonts w:ascii="Calibri" w:hAnsi="Calibri" w:cs="Calibri"/>
                <w:color w:val="000000"/>
                <w:sz w:val="22"/>
                <w:szCs w:val="22"/>
              </w:rPr>
              <w:t xml:space="preserve"> list</w:t>
            </w:r>
            <w:r>
              <w:rPr>
                <w:rFonts w:ascii="Calibri" w:hAnsi="Calibri" w:cs="Calibri"/>
                <w:color w:val="000000"/>
                <w:sz w:val="22"/>
                <w:szCs w:val="22"/>
              </w:rPr>
              <w:br/>
              <w:t>4. Delete Project button is displayed</w:t>
            </w:r>
            <w:r>
              <w:rPr>
                <w:rFonts w:ascii="Calibri" w:hAnsi="Calibri" w:cs="Calibri"/>
                <w:color w:val="000000"/>
                <w:sz w:val="22"/>
                <w:szCs w:val="22"/>
              </w:rPr>
              <w:br/>
              <w:t>5. User list is displayed</w:t>
            </w:r>
            <w:r>
              <w:rPr>
                <w:rFonts w:ascii="Calibri" w:hAnsi="Calibri" w:cs="Calibri"/>
                <w:color w:val="000000"/>
                <w:sz w:val="22"/>
                <w:szCs w:val="22"/>
              </w:rPr>
              <w:br/>
              <w:t>6. All users, usernames, and roles associated with the current project are displayed</w:t>
            </w:r>
          </w:p>
        </w:tc>
      </w:tr>
      <w:tr w:rsidR="00D357BE" w14:paraId="18CDC8D0"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auto" w:fill="auto"/>
            <w:noWrap/>
            <w:hideMark/>
          </w:tcPr>
          <w:p w14:paraId="2C990B75"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85</w:t>
            </w:r>
          </w:p>
        </w:tc>
        <w:tc>
          <w:tcPr>
            <w:tcW w:w="1580" w:type="dxa"/>
            <w:tcBorders>
              <w:top w:val="single" w:sz="4" w:space="0" w:color="9BC2E6"/>
              <w:left w:val="nil"/>
              <w:bottom w:val="single" w:sz="4" w:space="0" w:color="9BC2E6"/>
              <w:right w:val="nil"/>
            </w:tcBorders>
            <w:shd w:val="clear" w:color="auto" w:fill="auto"/>
            <w:hideMark/>
          </w:tcPr>
          <w:p w14:paraId="065945D9"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29D94E1B"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auto" w:fill="auto"/>
            <w:hideMark/>
          </w:tcPr>
          <w:p w14:paraId="10962519" w14:textId="77777777" w:rsidR="00D357BE" w:rsidRDefault="00D357BE">
            <w:pPr>
              <w:rPr>
                <w:rFonts w:ascii="Calibri" w:hAnsi="Calibri" w:cs="Calibri"/>
                <w:color w:val="000000"/>
                <w:sz w:val="22"/>
                <w:szCs w:val="22"/>
              </w:rPr>
            </w:pPr>
            <w:r>
              <w:rPr>
                <w:rFonts w:ascii="Calibri" w:hAnsi="Calibri" w:cs="Calibri"/>
                <w:color w:val="000000"/>
                <w:sz w:val="22"/>
                <w:szCs w:val="22"/>
              </w:rPr>
              <w:t>Project Name</w:t>
            </w:r>
          </w:p>
        </w:tc>
        <w:tc>
          <w:tcPr>
            <w:tcW w:w="3740" w:type="dxa"/>
            <w:tcBorders>
              <w:top w:val="single" w:sz="4" w:space="0" w:color="9BC2E6"/>
              <w:left w:val="nil"/>
              <w:bottom w:val="single" w:sz="4" w:space="0" w:color="9BC2E6"/>
              <w:right w:val="nil"/>
            </w:tcBorders>
            <w:shd w:val="clear" w:color="auto" w:fill="auto"/>
            <w:hideMark/>
          </w:tcPr>
          <w:p w14:paraId="6B19E7E7"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Edit Project Name to an invalid value</w:t>
            </w:r>
            <w:r>
              <w:rPr>
                <w:rFonts w:ascii="Calibri" w:hAnsi="Calibri" w:cs="Calibri"/>
                <w:color w:val="000000"/>
                <w:sz w:val="22"/>
                <w:szCs w:val="22"/>
              </w:rPr>
              <w:br/>
              <w:t>3. Attempt to save</w:t>
            </w:r>
            <w:r>
              <w:rPr>
                <w:rFonts w:ascii="Calibri" w:hAnsi="Calibri" w:cs="Calibri"/>
                <w:color w:val="000000"/>
                <w:sz w:val="22"/>
                <w:szCs w:val="22"/>
              </w:rPr>
              <w:br/>
              <w:t>4. Repeat for blank Project Name</w:t>
            </w:r>
            <w:r>
              <w:rPr>
                <w:rFonts w:ascii="Calibri" w:hAnsi="Calibri" w:cs="Calibri"/>
                <w:color w:val="000000"/>
                <w:sz w:val="22"/>
                <w:szCs w:val="22"/>
              </w:rPr>
              <w:br/>
              <w:t>5. Repeat for duplicate Project Name</w:t>
            </w:r>
          </w:p>
        </w:tc>
        <w:tc>
          <w:tcPr>
            <w:tcW w:w="3740" w:type="dxa"/>
            <w:tcBorders>
              <w:top w:val="single" w:sz="4" w:space="0" w:color="9BC2E6"/>
              <w:left w:val="nil"/>
              <w:bottom w:val="single" w:sz="4" w:space="0" w:color="9BC2E6"/>
              <w:right w:val="single" w:sz="4" w:space="0" w:color="9BC2E6"/>
            </w:tcBorders>
            <w:shd w:val="clear" w:color="auto" w:fill="auto"/>
            <w:hideMark/>
          </w:tcPr>
          <w:p w14:paraId="5BE26F1E" w14:textId="77777777" w:rsidR="00D357BE" w:rsidRDefault="00D357BE">
            <w:pPr>
              <w:rPr>
                <w:rFonts w:ascii="Calibri" w:hAnsi="Calibri" w:cs="Calibri"/>
                <w:color w:val="000000"/>
                <w:sz w:val="22"/>
                <w:szCs w:val="22"/>
              </w:rPr>
            </w:pPr>
            <w:r>
              <w:rPr>
                <w:rFonts w:ascii="Calibri" w:hAnsi="Calibri" w:cs="Calibri"/>
                <w:color w:val="000000"/>
                <w:sz w:val="22"/>
                <w:szCs w:val="22"/>
              </w:rPr>
              <w:t>1. Project Name is not updated</w:t>
            </w:r>
            <w:r>
              <w:rPr>
                <w:rFonts w:ascii="Calibri" w:hAnsi="Calibri" w:cs="Calibri"/>
                <w:color w:val="000000"/>
                <w:sz w:val="22"/>
                <w:szCs w:val="22"/>
              </w:rPr>
              <w:br/>
              <w:t>2. Validation text is displayed</w:t>
            </w:r>
            <w:r>
              <w:rPr>
                <w:rFonts w:ascii="Calibri" w:hAnsi="Calibri" w:cs="Calibri"/>
                <w:color w:val="000000"/>
                <w:sz w:val="22"/>
                <w:szCs w:val="22"/>
              </w:rPr>
              <w:br/>
              <w:t>3. Input field is reverted to last valid project name</w:t>
            </w:r>
          </w:p>
        </w:tc>
      </w:tr>
    </w:tbl>
    <w:p w14:paraId="0540CB2F" w14:textId="68CDCCF6" w:rsidR="00D357BE" w:rsidRDefault="00D357BE" w:rsidP="0018338F"/>
    <w:p w14:paraId="3A3CFA2B" w14:textId="505626AD" w:rsidR="00D357BE" w:rsidRDefault="00D357BE" w:rsidP="0018338F"/>
    <w:tbl>
      <w:tblPr>
        <w:tblW w:w="12560" w:type="dxa"/>
        <w:tblLook w:val="04A0" w:firstRow="1" w:lastRow="0" w:firstColumn="1" w:lastColumn="0" w:noHBand="0" w:noVBand="1"/>
      </w:tblPr>
      <w:tblGrid>
        <w:gridCol w:w="441"/>
        <w:gridCol w:w="1578"/>
        <w:gridCol w:w="1677"/>
        <w:gridCol w:w="1398"/>
        <w:gridCol w:w="3732"/>
        <w:gridCol w:w="3734"/>
      </w:tblGrid>
      <w:tr w:rsidR="00D357BE" w14:paraId="2222DAF8"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67B4CB44"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1DE6E08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3D412377"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6FA6673"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F38F19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56980C75"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24EAFB41"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E37163D"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86</w:t>
            </w:r>
          </w:p>
        </w:tc>
        <w:tc>
          <w:tcPr>
            <w:tcW w:w="1580" w:type="dxa"/>
            <w:tcBorders>
              <w:top w:val="single" w:sz="4" w:space="0" w:color="9BC2E6"/>
              <w:left w:val="nil"/>
              <w:bottom w:val="single" w:sz="4" w:space="0" w:color="9BC2E6"/>
              <w:right w:val="nil"/>
            </w:tcBorders>
            <w:shd w:val="clear" w:color="DDEBF7" w:fill="DDEBF7"/>
            <w:hideMark/>
          </w:tcPr>
          <w:p w14:paraId="125CFA34"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13F760C7"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DDEBF7" w:fill="DDEBF7"/>
            <w:hideMark/>
          </w:tcPr>
          <w:p w14:paraId="14487B80" w14:textId="77777777" w:rsidR="00D357BE" w:rsidRDefault="00D357BE">
            <w:pPr>
              <w:rPr>
                <w:rFonts w:ascii="Calibri" w:hAnsi="Calibri" w:cs="Calibri"/>
                <w:color w:val="000000"/>
                <w:sz w:val="22"/>
                <w:szCs w:val="22"/>
              </w:rPr>
            </w:pPr>
            <w:r>
              <w:rPr>
                <w:rFonts w:ascii="Calibri" w:hAnsi="Calibri" w:cs="Calibri"/>
                <w:color w:val="000000"/>
                <w:sz w:val="22"/>
                <w:szCs w:val="22"/>
              </w:rPr>
              <w:t>Project Name</w:t>
            </w:r>
          </w:p>
        </w:tc>
        <w:tc>
          <w:tcPr>
            <w:tcW w:w="3740" w:type="dxa"/>
            <w:tcBorders>
              <w:top w:val="single" w:sz="4" w:space="0" w:color="9BC2E6"/>
              <w:left w:val="nil"/>
              <w:bottom w:val="single" w:sz="4" w:space="0" w:color="9BC2E6"/>
              <w:right w:val="nil"/>
            </w:tcBorders>
            <w:shd w:val="clear" w:color="DDEBF7" w:fill="DDEBF7"/>
            <w:hideMark/>
          </w:tcPr>
          <w:p w14:paraId="3BB6A2BC"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Edit Project Name to a valid, unique value</w:t>
            </w:r>
            <w:r>
              <w:rPr>
                <w:rFonts w:ascii="Calibri" w:hAnsi="Calibri" w:cs="Calibri"/>
                <w:color w:val="000000"/>
                <w:sz w:val="22"/>
                <w:szCs w:val="22"/>
              </w:rPr>
              <w:br/>
              <w:t>3. Save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88DD9D7" w14:textId="77777777" w:rsidR="00D357BE" w:rsidRDefault="00D357BE">
            <w:pPr>
              <w:rPr>
                <w:rFonts w:ascii="Calibri" w:hAnsi="Calibri" w:cs="Calibri"/>
                <w:color w:val="000000"/>
                <w:sz w:val="22"/>
                <w:szCs w:val="22"/>
              </w:rPr>
            </w:pPr>
            <w:r>
              <w:rPr>
                <w:rFonts w:ascii="Calibri" w:hAnsi="Calibri" w:cs="Calibri"/>
                <w:color w:val="000000"/>
                <w:sz w:val="22"/>
                <w:szCs w:val="22"/>
              </w:rPr>
              <w:t>1. Project Name is updated</w:t>
            </w:r>
            <w:r>
              <w:rPr>
                <w:rFonts w:ascii="Calibri" w:hAnsi="Calibri" w:cs="Calibri"/>
                <w:color w:val="000000"/>
                <w:sz w:val="22"/>
                <w:szCs w:val="22"/>
              </w:rPr>
              <w:br/>
              <w:t>2. All implementations of Project Name reflect the new value</w:t>
            </w:r>
          </w:p>
        </w:tc>
      </w:tr>
      <w:tr w:rsidR="00D357BE" w14:paraId="0F11DB6C" w14:textId="77777777" w:rsidTr="00D357BE">
        <w:trPr>
          <w:trHeight w:val="1500"/>
        </w:trPr>
        <w:tc>
          <w:tcPr>
            <w:tcW w:w="420" w:type="dxa"/>
            <w:tcBorders>
              <w:top w:val="single" w:sz="4" w:space="0" w:color="9BC2E6"/>
              <w:left w:val="single" w:sz="4" w:space="0" w:color="9BC2E6"/>
              <w:bottom w:val="single" w:sz="4" w:space="0" w:color="9BC2E6"/>
              <w:right w:val="nil"/>
            </w:tcBorders>
            <w:shd w:val="clear" w:color="auto" w:fill="auto"/>
            <w:noWrap/>
            <w:hideMark/>
          </w:tcPr>
          <w:p w14:paraId="65B5A089"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87</w:t>
            </w:r>
          </w:p>
        </w:tc>
        <w:tc>
          <w:tcPr>
            <w:tcW w:w="1580" w:type="dxa"/>
            <w:tcBorders>
              <w:top w:val="single" w:sz="4" w:space="0" w:color="9BC2E6"/>
              <w:left w:val="nil"/>
              <w:bottom w:val="single" w:sz="4" w:space="0" w:color="9BC2E6"/>
              <w:right w:val="nil"/>
            </w:tcBorders>
            <w:shd w:val="clear" w:color="auto" w:fill="auto"/>
            <w:hideMark/>
          </w:tcPr>
          <w:p w14:paraId="03DCA341"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426FB547"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auto" w:fill="auto"/>
            <w:hideMark/>
          </w:tcPr>
          <w:p w14:paraId="528A3544" w14:textId="77777777" w:rsidR="00D357BE" w:rsidRDefault="00D357BE">
            <w:pPr>
              <w:rPr>
                <w:rFonts w:ascii="Calibri" w:hAnsi="Calibri" w:cs="Calibri"/>
                <w:color w:val="000000"/>
                <w:sz w:val="22"/>
                <w:szCs w:val="22"/>
              </w:rPr>
            </w:pPr>
            <w:r>
              <w:rPr>
                <w:rFonts w:ascii="Calibri" w:hAnsi="Calibri" w:cs="Calibri"/>
                <w:color w:val="000000"/>
                <w:sz w:val="22"/>
                <w:szCs w:val="22"/>
              </w:rPr>
              <w:t>Theme Color</w:t>
            </w:r>
          </w:p>
        </w:tc>
        <w:tc>
          <w:tcPr>
            <w:tcW w:w="3740" w:type="dxa"/>
            <w:tcBorders>
              <w:top w:val="single" w:sz="4" w:space="0" w:color="9BC2E6"/>
              <w:left w:val="nil"/>
              <w:bottom w:val="single" w:sz="4" w:space="0" w:color="9BC2E6"/>
              <w:right w:val="nil"/>
            </w:tcBorders>
            <w:shd w:val="clear" w:color="auto" w:fill="auto"/>
            <w:hideMark/>
          </w:tcPr>
          <w:p w14:paraId="1B2A4EB1"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 xml:space="preserve">2. Select a new Theme Color from the </w:t>
            </w:r>
            <w:proofErr w:type="gramStart"/>
            <w:r>
              <w:rPr>
                <w:rFonts w:ascii="Calibri" w:hAnsi="Calibri" w:cs="Calibri"/>
                <w:color w:val="000000"/>
                <w:sz w:val="22"/>
                <w:szCs w:val="22"/>
              </w:rPr>
              <w:t>drop down</w:t>
            </w:r>
            <w:proofErr w:type="gramEnd"/>
            <w:r>
              <w:rPr>
                <w:rFonts w:ascii="Calibri" w:hAnsi="Calibri" w:cs="Calibri"/>
                <w:color w:val="000000"/>
                <w:sz w:val="22"/>
                <w:szCs w:val="22"/>
              </w:rPr>
              <w:t xml:space="preserve"> list</w:t>
            </w:r>
            <w:r>
              <w:rPr>
                <w:rFonts w:ascii="Calibri" w:hAnsi="Calibri" w:cs="Calibri"/>
                <w:color w:val="000000"/>
                <w:sz w:val="22"/>
                <w:szCs w:val="22"/>
              </w:rPr>
              <w:br/>
              <w:t>3. Save</w:t>
            </w:r>
          </w:p>
        </w:tc>
        <w:tc>
          <w:tcPr>
            <w:tcW w:w="3740" w:type="dxa"/>
            <w:tcBorders>
              <w:top w:val="single" w:sz="4" w:space="0" w:color="9BC2E6"/>
              <w:left w:val="nil"/>
              <w:bottom w:val="single" w:sz="4" w:space="0" w:color="9BC2E6"/>
              <w:right w:val="single" w:sz="4" w:space="0" w:color="9BC2E6"/>
            </w:tcBorders>
            <w:shd w:val="clear" w:color="auto" w:fill="auto"/>
            <w:hideMark/>
          </w:tcPr>
          <w:p w14:paraId="41199FBD" w14:textId="77777777" w:rsidR="00D357BE" w:rsidRDefault="00D357BE">
            <w:pPr>
              <w:rPr>
                <w:rFonts w:ascii="Calibri" w:hAnsi="Calibri" w:cs="Calibri"/>
                <w:color w:val="000000"/>
                <w:sz w:val="22"/>
                <w:szCs w:val="22"/>
              </w:rPr>
            </w:pPr>
            <w:r>
              <w:rPr>
                <w:rFonts w:ascii="Calibri" w:hAnsi="Calibri" w:cs="Calibri"/>
                <w:color w:val="000000"/>
                <w:sz w:val="22"/>
                <w:szCs w:val="22"/>
              </w:rPr>
              <w:t>1. Theme color is updated</w:t>
            </w:r>
            <w:r>
              <w:rPr>
                <w:rFonts w:ascii="Calibri" w:hAnsi="Calibri" w:cs="Calibri"/>
                <w:color w:val="000000"/>
                <w:sz w:val="22"/>
                <w:szCs w:val="22"/>
              </w:rPr>
              <w:br/>
              <w:t>2. Project card on All Projects and My Projects pages are updated to reflect new theme color</w:t>
            </w:r>
          </w:p>
        </w:tc>
      </w:tr>
      <w:tr w:rsidR="00D357BE" w14:paraId="4AE84B97" w14:textId="77777777" w:rsidTr="00D357BE">
        <w:trPr>
          <w:trHeight w:val="24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B1B75D5"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88</w:t>
            </w:r>
          </w:p>
        </w:tc>
        <w:tc>
          <w:tcPr>
            <w:tcW w:w="1580" w:type="dxa"/>
            <w:tcBorders>
              <w:top w:val="single" w:sz="4" w:space="0" w:color="9BC2E6"/>
              <w:left w:val="nil"/>
              <w:bottom w:val="single" w:sz="4" w:space="0" w:color="9BC2E6"/>
              <w:right w:val="nil"/>
            </w:tcBorders>
            <w:shd w:val="clear" w:color="DDEBF7" w:fill="DDEBF7"/>
            <w:hideMark/>
          </w:tcPr>
          <w:p w14:paraId="27843DAE"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173EF2C3"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DDEBF7" w:fill="DDEBF7"/>
            <w:hideMark/>
          </w:tcPr>
          <w:p w14:paraId="64F3DF4E" w14:textId="77777777" w:rsidR="00D357BE" w:rsidRDefault="00D357BE">
            <w:pPr>
              <w:rPr>
                <w:rFonts w:ascii="Calibri" w:hAnsi="Calibri" w:cs="Calibri"/>
                <w:color w:val="000000"/>
                <w:sz w:val="22"/>
                <w:szCs w:val="22"/>
              </w:rPr>
            </w:pPr>
            <w:r>
              <w:rPr>
                <w:rFonts w:ascii="Calibri" w:hAnsi="Calibri" w:cs="Calibri"/>
                <w:color w:val="000000"/>
                <w:sz w:val="22"/>
                <w:szCs w:val="22"/>
              </w:rPr>
              <w:t>Add User</w:t>
            </w:r>
          </w:p>
        </w:tc>
        <w:tc>
          <w:tcPr>
            <w:tcW w:w="3740" w:type="dxa"/>
            <w:tcBorders>
              <w:top w:val="single" w:sz="4" w:space="0" w:color="9BC2E6"/>
              <w:left w:val="nil"/>
              <w:bottom w:val="single" w:sz="4" w:space="0" w:color="9BC2E6"/>
              <w:right w:val="nil"/>
            </w:tcBorders>
            <w:shd w:val="clear" w:color="DDEBF7" w:fill="DDEBF7"/>
            <w:hideMark/>
          </w:tcPr>
          <w:p w14:paraId="7ACAA393"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Add button on the Users sheet</w:t>
            </w:r>
            <w:r>
              <w:rPr>
                <w:rFonts w:ascii="Calibri" w:hAnsi="Calibri" w:cs="Calibri"/>
                <w:color w:val="000000"/>
                <w:sz w:val="22"/>
                <w:szCs w:val="22"/>
              </w:rPr>
              <w:br/>
              <w:t>3. Enter an invalid username</w:t>
            </w:r>
            <w:r>
              <w:rPr>
                <w:rFonts w:ascii="Calibri" w:hAnsi="Calibri" w:cs="Calibri"/>
                <w:color w:val="000000"/>
                <w:sz w:val="22"/>
                <w:szCs w:val="22"/>
              </w:rPr>
              <w:br/>
              <w:t>4. Attempt to save</w:t>
            </w:r>
            <w:r>
              <w:rPr>
                <w:rFonts w:ascii="Calibri" w:hAnsi="Calibri" w:cs="Calibri"/>
                <w:color w:val="000000"/>
                <w:sz w:val="22"/>
                <w:szCs w:val="22"/>
              </w:rPr>
              <w:br/>
              <w:t>5. Repeat for blank username</w:t>
            </w:r>
            <w:r>
              <w:rPr>
                <w:rFonts w:ascii="Calibri" w:hAnsi="Calibri" w:cs="Calibri"/>
                <w:color w:val="000000"/>
                <w:sz w:val="22"/>
                <w:szCs w:val="22"/>
              </w:rPr>
              <w:br/>
              <w:t>6. Repeat for duplicate username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AF2425A" w14:textId="77777777" w:rsidR="00D357BE" w:rsidRDefault="00D357BE">
            <w:pPr>
              <w:rPr>
                <w:rFonts w:ascii="Calibri" w:hAnsi="Calibri" w:cs="Calibri"/>
                <w:color w:val="000000"/>
                <w:sz w:val="22"/>
                <w:szCs w:val="22"/>
              </w:rPr>
            </w:pPr>
            <w:r>
              <w:rPr>
                <w:rFonts w:ascii="Calibri" w:hAnsi="Calibri" w:cs="Calibri"/>
                <w:color w:val="000000"/>
                <w:sz w:val="22"/>
                <w:szCs w:val="22"/>
              </w:rPr>
              <w:t>1. User modal opens</w:t>
            </w:r>
            <w:r>
              <w:rPr>
                <w:rFonts w:ascii="Calibri" w:hAnsi="Calibri" w:cs="Calibri"/>
                <w:color w:val="000000"/>
                <w:sz w:val="22"/>
                <w:szCs w:val="22"/>
              </w:rPr>
              <w:br/>
              <w:t>2. User is not added</w:t>
            </w:r>
            <w:r>
              <w:rPr>
                <w:rFonts w:ascii="Calibri" w:hAnsi="Calibri" w:cs="Calibri"/>
                <w:color w:val="000000"/>
                <w:sz w:val="22"/>
                <w:szCs w:val="22"/>
              </w:rPr>
              <w:br/>
              <w:t>3. User modal remains open</w:t>
            </w:r>
            <w:r>
              <w:rPr>
                <w:rFonts w:ascii="Calibri" w:hAnsi="Calibri" w:cs="Calibri"/>
                <w:color w:val="000000"/>
                <w:sz w:val="22"/>
                <w:szCs w:val="22"/>
              </w:rPr>
              <w:br/>
              <w:t>4. Entered data persists</w:t>
            </w:r>
            <w:r>
              <w:rPr>
                <w:rFonts w:ascii="Calibri" w:hAnsi="Calibri" w:cs="Calibri"/>
                <w:color w:val="000000"/>
                <w:sz w:val="22"/>
                <w:szCs w:val="22"/>
              </w:rPr>
              <w:br/>
              <w:t>5. Validation text is displayed</w:t>
            </w:r>
          </w:p>
        </w:tc>
      </w:tr>
      <w:tr w:rsidR="00D357BE" w14:paraId="11E71B21" w14:textId="77777777" w:rsidTr="00D357BE">
        <w:trPr>
          <w:trHeight w:val="3300"/>
        </w:trPr>
        <w:tc>
          <w:tcPr>
            <w:tcW w:w="420" w:type="dxa"/>
            <w:tcBorders>
              <w:top w:val="single" w:sz="4" w:space="0" w:color="9BC2E6"/>
              <w:left w:val="single" w:sz="4" w:space="0" w:color="9BC2E6"/>
              <w:bottom w:val="single" w:sz="4" w:space="0" w:color="9BC2E6"/>
              <w:right w:val="nil"/>
            </w:tcBorders>
            <w:shd w:val="clear" w:color="auto" w:fill="auto"/>
            <w:noWrap/>
            <w:hideMark/>
          </w:tcPr>
          <w:p w14:paraId="4CA8B1FA"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89</w:t>
            </w:r>
          </w:p>
        </w:tc>
        <w:tc>
          <w:tcPr>
            <w:tcW w:w="1580" w:type="dxa"/>
            <w:tcBorders>
              <w:top w:val="single" w:sz="4" w:space="0" w:color="9BC2E6"/>
              <w:left w:val="nil"/>
              <w:bottom w:val="single" w:sz="4" w:space="0" w:color="9BC2E6"/>
              <w:right w:val="nil"/>
            </w:tcBorders>
            <w:shd w:val="clear" w:color="auto" w:fill="auto"/>
            <w:hideMark/>
          </w:tcPr>
          <w:p w14:paraId="7EC0A0A7"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3EE028E5"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auto" w:fill="auto"/>
            <w:hideMark/>
          </w:tcPr>
          <w:p w14:paraId="388DA758" w14:textId="77777777" w:rsidR="00D357BE" w:rsidRDefault="00D357BE">
            <w:pPr>
              <w:rPr>
                <w:rFonts w:ascii="Calibri" w:hAnsi="Calibri" w:cs="Calibri"/>
                <w:color w:val="000000"/>
                <w:sz w:val="22"/>
                <w:szCs w:val="22"/>
              </w:rPr>
            </w:pPr>
            <w:r>
              <w:rPr>
                <w:rFonts w:ascii="Calibri" w:hAnsi="Calibri" w:cs="Calibri"/>
                <w:color w:val="000000"/>
                <w:sz w:val="22"/>
                <w:szCs w:val="22"/>
              </w:rPr>
              <w:t>Add User</w:t>
            </w:r>
          </w:p>
        </w:tc>
        <w:tc>
          <w:tcPr>
            <w:tcW w:w="3740" w:type="dxa"/>
            <w:tcBorders>
              <w:top w:val="single" w:sz="4" w:space="0" w:color="9BC2E6"/>
              <w:left w:val="nil"/>
              <w:bottom w:val="single" w:sz="4" w:space="0" w:color="9BC2E6"/>
              <w:right w:val="nil"/>
            </w:tcBorders>
            <w:shd w:val="clear" w:color="auto" w:fill="auto"/>
            <w:hideMark/>
          </w:tcPr>
          <w:p w14:paraId="2D599FC1"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Add button on the Users sheet</w:t>
            </w:r>
            <w:r>
              <w:rPr>
                <w:rFonts w:ascii="Calibri" w:hAnsi="Calibri" w:cs="Calibri"/>
                <w:color w:val="000000"/>
                <w:sz w:val="22"/>
                <w:szCs w:val="22"/>
              </w:rPr>
              <w:br/>
              <w:t>3. Enter a valid username that is not already associated with the current project</w:t>
            </w:r>
            <w:r>
              <w:rPr>
                <w:rFonts w:ascii="Calibri" w:hAnsi="Calibri" w:cs="Calibri"/>
                <w:color w:val="000000"/>
                <w:sz w:val="22"/>
                <w:szCs w:val="22"/>
              </w:rPr>
              <w:br/>
              <w:t>4. Save</w:t>
            </w:r>
          </w:p>
        </w:tc>
        <w:tc>
          <w:tcPr>
            <w:tcW w:w="3740" w:type="dxa"/>
            <w:tcBorders>
              <w:top w:val="single" w:sz="4" w:space="0" w:color="9BC2E6"/>
              <w:left w:val="nil"/>
              <w:bottom w:val="single" w:sz="4" w:space="0" w:color="9BC2E6"/>
              <w:right w:val="single" w:sz="4" w:space="0" w:color="9BC2E6"/>
            </w:tcBorders>
            <w:shd w:val="clear" w:color="auto" w:fill="auto"/>
            <w:hideMark/>
          </w:tcPr>
          <w:p w14:paraId="62527F36" w14:textId="77777777" w:rsidR="00D357BE" w:rsidRDefault="00D357BE">
            <w:pPr>
              <w:rPr>
                <w:rFonts w:ascii="Calibri" w:hAnsi="Calibri" w:cs="Calibri"/>
                <w:color w:val="000000"/>
                <w:sz w:val="22"/>
                <w:szCs w:val="22"/>
              </w:rPr>
            </w:pPr>
            <w:r>
              <w:rPr>
                <w:rFonts w:ascii="Calibri" w:hAnsi="Calibri" w:cs="Calibri"/>
                <w:color w:val="000000"/>
                <w:sz w:val="22"/>
                <w:szCs w:val="22"/>
              </w:rPr>
              <w:t>1. User modal opens</w:t>
            </w:r>
            <w:r>
              <w:rPr>
                <w:rFonts w:ascii="Calibri" w:hAnsi="Calibri" w:cs="Calibri"/>
                <w:color w:val="000000"/>
                <w:sz w:val="22"/>
                <w:szCs w:val="22"/>
              </w:rPr>
              <w:br/>
              <w:t>2. User is added</w:t>
            </w:r>
            <w:r>
              <w:rPr>
                <w:rFonts w:ascii="Calibri" w:hAnsi="Calibri" w:cs="Calibri"/>
                <w:color w:val="000000"/>
                <w:sz w:val="22"/>
                <w:szCs w:val="22"/>
              </w:rPr>
              <w:br/>
              <w:t>3. User modal closes</w:t>
            </w:r>
            <w:r>
              <w:rPr>
                <w:rFonts w:ascii="Calibri" w:hAnsi="Calibri" w:cs="Calibri"/>
                <w:color w:val="000000"/>
                <w:sz w:val="22"/>
                <w:szCs w:val="22"/>
              </w:rPr>
              <w:br/>
              <w:t xml:space="preserve">4. User is displayed in </w:t>
            </w:r>
            <w:proofErr w:type="gramStart"/>
            <w:r>
              <w:rPr>
                <w:rFonts w:ascii="Calibri" w:hAnsi="Calibri" w:cs="Calibri"/>
                <w:color w:val="000000"/>
                <w:sz w:val="22"/>
                <w:szCs w:val="22"/>
              </w:rPr>
              <w:t>Users</w:t>
            </w:r>
            <w:proofErr w:type="gramEnd"/>
            <w:r>
              <w:rPr>
                <w:rFonts w:ascii="Calibri" w:hAnsi="Calibri" w:cs="Calibri"/>
                <w:color w:val="000000"/>
                <w:sz w:val="22"/>
                <w:szCs w:val="22"/>
              </w:rPr>
              <w:t xml:space="preserve"> list on Admin page</w:t>
            </w:r>
            <w:r>
              <w:rPr>
                <w:rFonts w:ascii="Calibri" w:hAnsi="Calibri" w:cs="Calibri"/>
                <w:color w:val="000000"/>
                <w:sz w:val="22"/>
                <w:szCs w:val="22"/>
              </w:rPr>
              <w:br/>
              <w:t>5. User card is added to Project Members page with full name, username, timestamp, and picture (if available, default image if not)</w:t>
            </w:r>
            <w:r>
              <w:rPr>
                <w:rFonts w:ascii="Calibri" w:hAnsi="Calibri" w:cs="Calibri"/>
                <w:color w:val="000000"/>
                <w:sz w:val="22"/>
                <w:szCs w:val="22"/>
              </w:rPr>
              <w:br/>
              <w:t>6. Project user count on Project Card and Search results is incremented</w:t>
            </w:r>
          </w:p>
        </w:tc>
      </w:tr>
    </w:tbl>
    <w:p w14:paraId="141699A3" w14:textId="35A2EBEF" w:rsidR="00D357BE" w:rsidRDefault="00D357BE" w:rsidP="0018338F"/>
    <w:tbl>
      <w:tblPr>
        <w:tblW w:w="12560" w:type="dxa"/>
        <w:tblLook w:val="04A0" w:firstRow="1" w:lastRow="0" w:firstColumn="1" w:lastColumn="0" w:noHBand="0" w:noVBand="1"/>
      </w:tblPr>
      <w:tblGrid>
        <w:gridCol w:w="440"/>
        <w:gridCol w:w="1577"/>
        <w:gridCol w:w="1677"/>
        <w:gridCol w:w="1400"/>
        <w:gridCol w:w="3733"/>
        <w:gridCol w:w="3733"/>
      </w:tblGrid>
      <w:tr w:rsidR="00D357BE" w14:paraId="331468B9"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032DBCFF"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0CB8304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1120924D"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2999462B"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78259EA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564513C6"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60A5D49B" w14:textId="77777777" w:rsidTr="00D357BE">
        <w:trPr>
          <w:trHeight w:val="27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1025A39"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90</w:t>
            </w:r>
          </w:p>
        </w:tc>
        <w:tc>
          <w:tcPr>
            <w:tcW w:w="1580" w:type="dxa"/>
            <w:tcBorders>
              <w:top w:val="single" w:sz="4" w:space="0" w:color="9BC2E6"/>
              <w:left w:val="nil"/>
              <w:bottom w:val="single" w:sz="4" w:space="0" w:color="9BC2E6"/>
              <w:right w:val="nil"/>
            </w:tcBorders>
            <w:shd w:val="clear" w:color="DDEBF7" w:fill="DDEBF7"/>
            <w:hideMark/>
          </w:tcPr>
          <w:p w14:paraId="424C0E74"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7AD3587F"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DDEBF7" w:fill="DDEBF7"/>
            <w:hideMark/>
          </w:tcPr>
          <w:p w14:paraId="18F6F09B" w14:textId="77777777" w:rsidR="00D357BE" w:rsidRDefault="00D357BE">
            <w:pPr>
              <w:rPr>
                <w:rFonts w:ascii="Calibri" w:hAnsi="Calibri" w:cs="Calibri"/>
                <w:color w:val="000000"/>
                <w:sz w:val="22"/>
                <w:szCs w:val="22"/>
              </w:rPr>
            </w:pPr>
            <w:r>
              <w:rPr>
                <w:rFonts w:ascii="Calibri" w:hAnsi="Calibri" w:cs="Calibri"/>
                <w:color w:val="000000"/>
                <w:sz w:val="22"/>
                <w:szCs w:val="22"/>
              </w:rPr>
              <w:t>Delete User</w:t>
            </w:r>
          </w:p>
        </w:tc>
        <w:tc>
          <w:tcPr>
            <w:tcW w:w="3740" w:type="dxa"/>
            <w:tcBorders>
              <w:top w:val="single" w:sz="4" w:space="0" w:color="9BC2E6"/>
              <w:left w:val="nil"/>
              <w:bottom w:val="single" w:sz="4" w:space="0" w:color="9BC2E6"/>
              <w:right w:val="nil"/>
            </w:tcBorders>
            <w:shd w:val="clear" w:color="DDEBF7" w:fill="DDEBF7"/>
            <w:hideMark/>
          </w:tcPr>
          <w:p w14:paraId="54793682"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delete button next to a user in the Users sheet</w:t>
            </w:r>
            <w:r>
              <w:rPr>
                <w:rFonts w:ascii="Calibri" w:hAnsi="Calibri" w:cs="Calibri"/>
                <w:color w:val="000000"/>
                <w:sz w:val="22"/>
                <w:szCs w:val="22"/>
              </w:rPr>
              <w:br/>
              <w:t>3. Select No on the confirmation modal</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92D0F03" w14:textId="77777777" w:rsidR="00D357BE" w:rsidRDefault="00D357BE">
            <w:pPr>
              <w:rPr>
                <w:rFonts w:ascii="Calibri" w:hAnsi="Calibri" w:cs="Calibri"/>
                <w:color w:val="000000"/>
                <w:sz w:val="22"/>
                <w:szCs w:val="22"/>
              </w:rPr>
            </w:pPr>
            <w:r>
              <w:rPr>
                <w:rFonts w:ascii="Calibri" w:hAnsi="Calibri" w:cs="Calibri"/>
                <w:color w:val="000000"/>
                <w:sz w:val="22"/>
                <w:szCs w:val="22"/>
              </w:rPr>
              <w:t>1. Confirmation modal opens</w:t>
            </w:r>
            <w:r>
              <w:rPr>
                <w:rFonts w:ascii="Calibri" w:hAnsi="Calibri" w:cs="Calibri"/>
                <w:color w:val="000000"/>
                <w:sz w:val="22"/>
                <w:szCs w:val="22"/>
              </w:rPr>
              <w:br/>
              <w:t>2. Confirmation modal closes</w:t>
            </w:r>
            <w:r>
              <w:rPr>
                <w:rFonts w:ascii="Calibri" w:hAnsi="Calibri" w:cs="Calibri"/>
                <w:color w:val="000000"/>
                <w:sz w:val="22"/>
                <w:szCs w:val="22"/>
              </w:rPr>
              <w:br/>
              <w:t>3. User remains associated with the current project</w:t>
            </w:r>
            <w:r>
              <w:rPr>
                <w:rFonts w:ascii="Calibri" w:hAnsi="Calibri" w:cs="Calibri"/>
                <w:color w:val="000000"/>
                <w:sz w:val="22"/>
                <w:szCs w:val="22"/>
              </w:rPr>
              <w:br/>
              <w:t>4. Existing user permissions persist</w:t>
            </w:r>
            <w:r>
              <w:rPr>
                <w:rFonts w:ascii="Calibri" w:hAnsi="Calibri" w:cs="Calibri"/>
                <w:color w:val="000000"/>
                <w:sz w:val="22"/>
                <w:szCs w:val="22"/>
              </w:rPr>
              <w:br/>
              <w:t>5. User card remains on Project Members page</w:t>
            </w:r>
            <w:r>
              <w:rPr>
                <w:rFonts w:ascii="Calibri" w:hAnsi="Calibri" w:cs="Calibri"/>
                <w:color w:val="000000"/>
                <w:sz w:val="22"/>
                <w:szCs w:val="22"/>
              </w:rPr>
              <w:br/>
              <w:t>6. Project Member Count on project card and search results is unchanged</w:t>
            </w:r>
          </w:p>
        </w:tc>
      </w:tr>
      <w:tr w:rsidR="00D357BE" w14:paraId="6FA9CCC7" w14:textId="77777777" w:rsidTr="00D357BE">
        <w:trPr>
          <w:trHeight w:val="3300"/>
        </w:trPr>
        <w:tc>
          <w:tcPr>
            <w:tcW w:w="420" w:type="dxa"/>
            <w:tcBorders>
              <w:top w:val="single" w:sz="4" w:space="0" w:color="9BC2E6"/>
              <w:left w:val="single" w:sz="4" w:space="0" w:color="9BC2E6"/>
              <w:bottom w:val="single" w:sz="4" w:space="0" w:color="9BC2E6"/>
              <w:right w:val="nil"/>
            </w:tcBorders>
            <w:shd w:val="clear" w:color="auto" w:fill="auto"/>
            <w:noWrap/>
            <w:hideMark/>
          </w:tcPr>
          <w:p w14:paraId="54DA3B70"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91</w:t>
            </w:r>
          </w:p>
        </w:tc>
        <w:tc>
          <w:tcPr>
            <w:tcW w:w="1580" w:type="dxa"/>
            <w:tcBorders>
              <w:top w:val="single" w:sz="4" w:space="0" w:color="9BC2E6"/>
              <w:left w:val="nil"/>
              <w:bottom w:val="single" w:sz="4" w:space="0" w:color="9BC2E6"/>
              <w:right w:val="nil"/>
            </w:tcBorders>
            <w:shd w:val="clear" w:color="auto" w:fill="auto"/>
            <w:hideMark/>
          </w:tcPr>
          <w:p w14:paraId="53271E90"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1ECC6337"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auto" w:fill="auto"/>
            <w:hideMark/>
          </w:tcPr>
          <w:p w14:paraId="2206F3D9" w14:textId="77777777" w:rsidR="00D357BE" w:rsidRDefault="00D357BE">
            <w:pPr>
              <w:rPr>
                <w:rFonts w:ascii="Calibri" w:hAnsi="Calibri" w:cs="Calibri"/>
                <w:color w:val="000000"/>
                <w:sz w:val="22"/>
                <w:szCs w:val="22"/>
              </w:rPr>
            </w:pPr>
            <w:r>
              <w:rPr>
                <w:rFonts w:ascii="Calibri" w:hAnsi="Calibri" w:cs="Calibri"/>
                <w:color w:val="000000"/>
                <w:sz w:val="22"/>
                <w:szCs w:val="22"/>
              </w:rPr>
              <w:t>Delete User</w:t>
            </w:r>
          </w:p>
        </w:tc>
        <w:tc>
          <w:tcPr>
            <w:tcW w:w="3740" w:type="dxa"/>
            <w:tcBorders>
              <w:top w:val="single" w:sz="4" w:space="0" w:color="9BC2E6"/>
              <w:left w:val="nil"/>
              <w:bottom w:val="single" w:sz="4" w:space="0" w:color="9BC2E6"/>
              <w:right w:val="nil"/>
            </w:tcBorders>
            <w:shd w:val="clear" w:color="auto" w:fill="auto"/>
            <w:hideMark/>
          </w:tcPr>
          <w:p w14:paraId="7FC58E84"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delete button next to a user in the Users sheet</w:t>
            </w:r>
            <w:r>
              <w:rPr>
                <w:rFonts w:ascii="Calibri" w:hAnsi="Calibri" w:cs="Calibri"/>
                <w:color w:val="000000"/>
                <w:sz w:val="22"/>
                <w:szCs w:val="22"/>
              </w:rPr>
              <w:br/>
              <w:t>3. Select No on the confirmation modal</w:t>
            </w:r>
          </w:p>
        </w:tc>
        <w:tc>
          <w:tcPr>
            <w:tcW w:w="3740" w:type="dxa"/>
            <w:tcBorders>
              <w:top w:val="single" w:sz="4" w:space="0" w:color="9BC2E6"/>
              <w:left w:val="nil"/>
              <w:bottom w:val="single" w:sz="4" w:space="0" w:color="9BC2E6"/>
              <w:right w:val="single" w:sz="4" w:space="0" w:color="9BC2E6"/>
            </w:tcBorders>
            <w:shd w:val="clear" w:color="auto" w:fill="auto"/>
            <w:hideMark/>
          </w:tcPr>
          <w:p w14:paraId="58F9511E" w14:textId="77777777" w:rsidR="00D357BE" w:rsidRDefault="00D357BE">
            <w:pPr>
              <w:rPr>
                <w:rFonts w:ascii="Calibri" w:hAnsi="Calibri" w:cs="Calibri"/>
                <w:color w:val="000000"/>
                <w:sz w:val="22"/>
                <w:szCs w:val="22"/>
              </w:rPr>
            </w:pPr>
            <w:r>
              <w:rPr>
                <w:rFonts w:ascii="Calibri" w:hAnsi="Calibri" w:cs="Calibri"/>
                <w:color w:val="000000"/>
                <w:sz w:val="22"/>
                <w:szCs w:val="22"/>
              </w:rPr>
              <w:t>1. Confirmation modal opens</w:t>
            </w:r>
            <w:r>
              <w:rPr>
                <w:rFonts w:ascii="Calibri" w:hAnsi="Calibri" w:cs="Calibri"/>
                <w:color w:val="000000"/>
                <w:sz w:val="22"/>
                <w:szCs w:val="22"/>
              </w:rPr>
              <w:br/>
              <w:t>2. Confirmation modal closes</w:t>
            </w:r>
            <w:r>
              <w:rPr>
                <w:rFonts w:ascii="Calibri" w:hAnsi="Calibri" w:cs="Calibri"/>
                <w:color w:val="000000"/>
                <w:sz w:val="22"/>
                <w:szCs w:val="22"/>
              </w:rPr>
              <w:br/>
              <w:t>3. User is removed from the current project</w:t>
            </w:r>
            <w:r>
              <w:rPr>
                <w:rFonts w:ascii="Calibri" w:hAnsi="Calibri" w:cs="Calibri"/>
                <w:color w:val="000000"/>
                <w:sz w:val="22"/>
                <w:szCs w:val="22"/>
              </w:rPr>
              <w:br/>
              <w:t>4. Existing user permissions are deleted from database</w:t>
            </w:r>
            <w:r>
              <w:rPr>
                <w:rFonts w:ascii="Calibri" w:hAnsi="Calibri" w:cs="Calibri"/>
                <w:color w:val="000000"/>
                <w:sz w:val="22"/>
                <w:szCs w:val="22"/>
              </w:rPr>
              <w:br/>
              <w:t>5. User card removed from Project Members page</w:t>
            </w:r>
            <w:r>
              <w:rPr>
                <w:rFonts w:ascii="Calibri" w:hAnsi="Calibri" w:cs="Calibri"/>
                <w:color w:val="000000"/>
                <w:sz w:val="22"/>
                <w:szCs w:val="22"/>
              </w:rPr>
              <w:br/>
              <w:t>6. Project Member Count on project card and search results is decremented</w:t>
            </w:r>
          </w:p>
        </w:tc>
      </w:tr>
      <w:tr w:rsidR="00D357BE" w14:paraId="1A2437AF" w14:textId="77777777" w:rsidTr="00D357BE">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6021E92C"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92</w:t>
            </w:r>
          </w:p>
        </w:tc>
        <w:tc>
          <w:tcPr>
            <w:tcW w:w="1580" w:type="dxa"/>
            <w:tcBorders>
              <w:top w:val="single" w:sz="4" w:space="0" w:color="9BC2E6"/>
              <w:left w:val="nil"/>
              <w:bottom w:val="single" w:sz="4" w:space="0" w:color="9BC2E6"/>
              <w:right w:val="nil"/>
            </w:tcBorders>
            <w:shd w:val="clear" w:color="DDEBF7" w:fill="DDEBF7"/>
            <w:hideMark/>
          </w:tcPr>
          <w:p w14:paraId="0FFB38FE"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33C6335A"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DDEBF7" w:fill="DDEBF7"/>
            <w:hideMark/>
          </w:tcPr>
          <w:p w14:paraId="55ACDDAF" w14:textId="77777777" w:rsidR="00D357BE" w:rsidRDefault="00D357BE">
            <w:pPr>
              <w:rPr>
                <w:rFonts w:ascii="Calibri" w:hAnsi="Calibri" w:cs="Calibri"/>
                <w:color w:val="000000"/>
                <w:sz w:val="22"/>
                <w:szCs w:val="22"/>
              </w:rPr>
            </w:pPr>
            <w:r>
              <w:rPr>
                <w:rFonts w:ascii="Calibri" w:hAnsi="Calibri" w:cs="Calibri"/>
                <w:color w:val="000000"/>
                <w:sz w:val="22"/>
                <w:szCs w:val="22"/>
              </w:rPr>
              <w:t>User Permissions</w:t>
            </w:r>
          </w:p>
        </w:tc>
        <w:tc>
          <w:tcPr>
            <w:tcW w:w="3740" w:type="dxa"/>
            <w:tcBorders>
              <w:top w:val="single" w:sz="4" w:space="0" w:color="9BC2E6"/>
              <w:left w:val="nil"/>
              <w:bottom w:val="single" w:sz="4" w:space="0" w:color="9BC2E6"/>
              <w:right w:val="nil"/>
            </w:tcBorders>
            <w:shd w:val="clear" w:color="DDEBF7" w:fill="DDEBF7"/>
            <w:hideMark/>
          </w:tcPr>
          <w:p w14:paraId="63C1622E"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Edit Permissions button next to a user in the Users sheet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0CE0763A" w14:textId="77777777" w:rsidR="00D357BE" w:rsidRDefault="00D357BE">
            <w:pPr>
              <w:rPr>
                <w:rFonts w:ascii="Calibri" w:hAnsi="Calibri" w:cs="Calibri"/>
                <w:color w:val="000000"/>
                <w:sz w:val="22"/>
                <w:szCs w:val="22"/>
              </w:rPr>
            </w:pPr>
            <w:r>
              <w:rPr>
                <w:rFonts w:ascii="Calibri" w:hAnsi="Calibri" w:cs="Calibri"/>
                <w:color w:val="000000"/>
                <w:sz w:val="22"/>
                <w:szCs w:val="22"/>
              </w:rPr>
              <w:t>1. Permissions modal opens for current user</w:t>
            </w:r>
            <w:r>
              <w:rPr>
                <w:rFonts w:ascii="Calibri" w:hAnsi="Calibri" w:cs="Calibri"/>
                <w:color w:val="000000"/>
                <w:sz w:val="22"/>
                <w:szCs w:val="22"/>
              </w:rPr>
              <w:br/>
              <w:t xml:space="preserve">2. Username and current permission configuration </w:t>
            </w:r>
            <w:proofErr w:type="gramStart"/>
            <w:r>
              <w:rPr>
                <w:rFonts w:ascii="Calibri" w:hAnsi="Calibri" w:cs="Calibri"/>
                <w:color w:val="000000"/>
                <w:sz w:val="22"/>
                <w:szCs w:val="22"/>
              </w:rPr>
              <w:t>is</w:t>
            </w:r>
            <w:proofErr w:type="gramEnd"/>
            <w:r>
              <w:rPr>
                <w:rFonts w:ascii="Calibri" w:hAnsi="Calibri" w:cs="Calibri"/>
                <w:color w:val="000000"/>
                <w:sz w:val="22"/>
                <w:szCs w:val="22"/>
              </w:rPr>
              <w:t xml:space="preserve"> displayed</w:t>
            </w:r>
          </w:p>
        </w:tc>
      </w:tr>
    </w:tbl>
    <w:p w14:paraId="4641F50F" w14:textId="380A7AEF" w:rsidR="00D357BE" w:rsidRDefault="00D357BE" w:rsidP="0018338F"/>
    <w:p w14:paraId="051AFA7F" w14:textId="77087B2D" w:rsidR="00D357BE" w:rsidRDefault="00D357BE" w:rsidP="0018338F"/>
    <w:p w14:paraId="1B6A7186" w14:textId="5D91E50A" w:rsidR="00D357BE" w:rsidRDefault="00D357BE" w:rsidP="0018338F"/>
    <w:p w14:paraId="410C95C9" w14:textId="1ADB221A" w:rsidR="00D357BE" w:rsidRDefault="00D357BE" w:rsidP="0018338F"/>
    <w:p w14:paraId="63B8105E" w14:textId="2758C695" w:rsidR="00D357BE" w:rsidRDefault="00D357BE" w:rsidP="0018338F"/>
    <w:p w14:paraId="13C71334" w14:textId="573879E5" w:rsidR="00D357BE" w:rsidRDefault="00D357BE" w:rsidP="0018338F"/>
    <w:tbl>
      <w:tblPr>
        <w:tblW w:w="12560" w:type="dxa"/>
        <w:tblLook w:val="04A0" w:firstRow="1" w:lastRow="0" w:firstColumn="1" w:lastColumn="0" w:noHBand="0" w:noVBand="1"/>
      </w:tblPr>
      <w:tblGrid>
        <w:gridCol w:w="440"/>
        <w:gridCol w:w="1577"/>
        <w:gridCol w:w="1677"/>
        <w:gridCol w:w="1400"/>
        <w:gridCol w:w="3733"/>
        <w:gridCol w:w="3733"/>
      </w:tblGrid>
      <w:tr w:rsidR="00D357BE" w14:paraId="2B1CDC82" w14:textId="77777777" w:rsidTr="00D357BE">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5100F02E"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2C0AECFA"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3A320B9C"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2CF442E1"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31B67819"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402A2010" w14:textId="77777777" w:rsidR="00D357BE" w:rsidRDefault="00D357BE">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D357BE" w14:paraId="0E40B057" w14:textId="77777777" w:rsidTr="00D357BE">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0D4420C6"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93</w:t>
            </w:r>
          </w:p>
        </w:tc>
        <w:tc>
          <w:tcPr>
            <w:tcW w:w="1580" w:type="dxa"/>
            <w:tcBorders>
              <w:top w:val="single" w:sz="4" w:space="0" w:color="9BC2E6"/>
              <w:left w:val="nil"/>
              <w:bottom w:val="single" w:sz="4" w:space="0" w:color="9BC2E6"/>
              <w:right w:val="nil"/>
            </w:tcBorders>
            <w:shd w:val="clear" w:color="DDEBF7" w:fill="DDEBF7"/>
            <w:hideMark/>
          </w:tcPr>
          <w:p w14:paraId="09AA1297"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5C97E958"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DDEBF7" w:fill="DDEBF7"/>
            <w:hideMark/>
          </w:tcPr>
          <w:p w14:paraId="4ADFC18A" w14:textId="77777777" w:rsidR="00D357BE" w:rsidRDefault="00D357BE">
            <w:pPr>
              <w:rPr>
                <w:rFonts w:ascii="Calibri" w:hAnsi="Calibri" w:cs="Calibri"/>
                <w:color w:val="000000"/>
                <w:sz w:val="22"/>
                <w:szCs w:val="22"/>
              </w:rPr>
            </w:pPr>
            <w:r>
              <w:rPr>
                <w:rFonts w:ascii="Calibri" w:hAnsi="Calibri" w:cs="Calibri"/>
                <w:color w:val="000000"/>
                <w:sz w:val="22"/>
                <w:szCs w:val="22"/>
              </w:rPr>
              <w:t>User Permissions</w:t>
            </w:r>
          </w:p>
        </w:tc>
        <w:tc>
          <w:tcPr>
            <w:tcW w:w="3740" w:type="dxa"/>
            <w:tcBorders>
              <w:top w:val="single" w:sz="4" w:space="0" w:color="9BC2E6"/>
              <w:left w:val="nil"/>
              <w:bottom w:val="single" w:sz="4" w:space="0" w:color="9BC2E6"/>
              <w:right w:val="nil"/>
            </w:tcBorders>
            <w:shd w:val="clear" w:color="DDEBF7" w:fill="DDEBF7"/>
            <w:hideMark/>
          </w:tcPr>
          <w:p w14:paraId="0510AC8B"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Edit Permissions button next to a user in the Users sheet</w:t>
            </w:r>
            <w:r>
              <w:rPr>
                <w:rFonts w:ascii="Calibri" w:hAnsi="Calibri" w:cs="Calibri"/>
                <w:color w:val="000000"/>
                <w:sz w:val="22"/>
                <w:szCs w:val="22"/>
              </w:rPr>
              <w:br/>
              <w:t>3. Adjust current permission configuration</w:t>
            </w:r>
            <w:r>
              <w:rPr>
                <w:rFonts w:ascii="Calibri" w:hAnsi="Calibri" w:cs="Calibri"/>
                <w:color w:val="000000"/>
                <w:sz w:val="22"/>
                <w:szCs w:val="22"/>
              </w:rPr>
              <w:br/>
              <w:t>4. Repeat for each permission</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BB80911" w14:textId="77777777" w:rsidR="00D357BE" w:rsidRDefault="00D357BE">
            <w:pPr>
              <w:rPr>
                <w:rFonts w:ascii="Calibri" w:hAnsi="Calibri" w:cs="Calibri"/>
                <w:color w:val="000000"/>
                <w:sz w:val="22"/>
                <w:szCs w:val="22"/>
              </w:rPr>
            </w:pPr>
            <w:r>
              <w:rPr>
                <w:rFonts w:ascii="Calibri" w:hAnsi="Calibri" w:cs="Calibri"/>
                <w:color w:val="000000"/>
                <w:sz w:val="22"/>
                <w:szCs w:val="22"/>
              </w:rPr>
              <w:t>1. User permissions are updated</w:t>
            </w:r>
            <w:r>
              <w:rPr>
                <w:rFonts w:ascii="Calibri" w:hAnsi="Calibri" w:cs="Calibri"/>
                <w:color w:val="000000"/>
                <w:sz w:val="22"/>
                <w:szCs w:val="22"/>
              </w:rPr>
              <w:br/>
              <w:t>2. Associated permission database record is updated</w:t>
            </w:r>
            <w:r>
              <w:rPr>
                <w:rFonts w:ascii="Calibri" w:hAnsi="Calibri" w:cs="Calibri"/>
                <w:color w:val="000000"/>
                <w:sz w:val="22"/>
                <w:szCs w:val="22"/>
              </w:rPr>
              <w:br/>
              <w:t>3. User visibility to Admin navigation option matches their permissions</w:t>
            </w:r>
          </w:p>
        </w:tc>
      </w:tr>
      <w:tr w:rsidR="00D357BE" w14:paraId="6786E6BB" w14:textId="77777777" w:rsidTr="00D357BE">
        <w:trPr>
          <w:trHeight w:val="3000"/>
        </w:trPr>
        <w:tc>
          <w:tcPr>
            <w:tcW w:w="420" w:type="dxa"/>
            <w:tcBorders>
              <w:top w:val="single" w:sz="4" w:space="0" w:color="9BC2E6"/>
              <w:left w:val="single" w:sz="4" w:space="0" w:color="9BC2E6"/>
              <w:bottom w:val="single" w:sz="4" w:space="0" w:color="9BC2E6"/>
              <w:right w:val="nil"/>
            </w:tcBorders>
            <w:shd w:val="clear" w:color="auto" w:fill="auto"/>
            <w:noWrap/>
            <w:hideMark/>
          </w:tcPr>
          <w:p w14:paraId="62B9A117"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94</w:t>
            </w:r>
          </w:p>
        </w:tc>
        <w:tc>
          <w:tcPr>
            <w:tcW w:w="1580" w:type="dxa"/>
            <w:tcBorders>
              <w:top w:val="single" w:sz="4" w:space="0" w:color="9BC2E6"/>
              <w:left w:val="nil"/>
              <w:bottom w:val="single" w:sz="4" w:space="0" w:color="9BC2E6"/>
              <w:right w:val="nil"/>
            </w:tcBorders>
            <w:shd w:val="clear" w:color="auto" w:fill="auto"/>
            <w:hideMark/>
          </w:tcPr>
          <w:p w14:paraId="0665E4FF"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auto" w:fill="auto"/>
            <w:hideMark/>
          </w:tcPr>
          <w:p w14:paraId="0E0EC4DC"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auto" w:fill="auto"/>
            <w:hideMark/>
          </w:tcPr>
          <w:p w14:paraId="67A2E491" w14:textId="77777777" w:rsidR="00D357BE" w:rsidRDefault="00D357BE">
            <w:pPr>
              <w:rPr>
                <w:rFonts w:ascii="Calibri" w:hAnsi="Calibri" w:cs="Calibri"/>
                <w:color w:val="000000"/>
                <w:sz w:val="22"/>
                <w:szCs w:val="22"/>
              </w:rPr>
            </w:pPr>
            <w:r>
              <w:rPr>
                <w:rFonts w:ascii="Calibri" w:hAnsi="Calibri" w:cs="Calibri"/>
                <w:color w:val="000000"/>
                <w:sz w:val="22"/>
                <w:szCs w:val="22"/>
              </w:rPr>
              <w:t>Delete Project</w:t>
            </w:r>
          </w:p>
        </w:tc>
        <w:tc>
          <w:tcPr>
            <w:tcW w:w="3740" w:type="dxa"/>
            <w:tcBorders>
              <w:top w:val="single" w:sz="4" w:space="0" w:color="9BC2E6"/>
              <w:left w:val="nil"/>
              <w:bottom w:val="single" w:sz="4" w:space="0" w:color="9BC2E6"/>
              <w:right w:val="nil"/>
            </w:tcBorders>
            <w:shd w:val="clear" w:color="auto" w:fill="auto"/>
            <w:hideMark/>
          </w:tcPr>
          <w:p w14:paraId="6F2774CD"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Delete Project button</w:t>
            </w:r>
            <w:r>
              <w:rPr>
                <w:rFonts w:ascii="Calibri" w:hAnsi="Calibri" w:cs="Calibri"/>
                <w:color w:val="000000"/>
                <w:sz w:val="22"/>
                <w:szCs w:val="22"/>
              </w:rPr>
              <w:br/>
              <w:t>3. Select No on the confirmation modal</w:t>
            </w:r>
          </w:p>
        </w:tc>
        <w:tc>
          <w:tcPr>
            <w:tcW w:w="3740" w:type="dxa"/>
            <w:tcBorders>
              <w:top w:val="single" w:sz="4" w:space="0" w:color="9BC2E6"/>
              <w:left w:val="nil"/>
              <w:bottom w:val="single" w:sz="4" w:space="0" w:color="9BC2E6"/>
              <w:right w:val="single" w:sz="4" w:space="0" w:color="9BC2E6"/>
            </w:tcBorders>
            <w:shd w:val="clear" w:color="auto" w:fill="auto"/>
            <w:hideMark/>
          </w:tcPr>
          <w:p w14:paraId="57B8CC6A" w14:textId="77777777" w:rsidR="00D357BE" w:rsidRDefault="00D357BE">
            <w:pPr>
              <w:rPr>
                <w:rFonts w:ascii="Calibri" w:hAnsi="Calibri" w:cs="Calibri"/>
                <w:color w:val="000000"/>
                <w:sz w:val="22"/>
                <w:szCs w:val="22"/>
              </w:rPr>
            </w:pPr>
            <w:r>
              <w:rPr>
                <w:rFonts w:ascii="Calibri" w:hAnsi="Calibri" w:cs="Calibri"/>
                <w:color w:val="000000"/>
                <w:sz w:val="22"/>
                <w:szCs w:val="22"/>
              </w:rPr>
              <w:t>1. Confirmation modal opens</w:t>
            </w:r>
            <w:r>
              <w:rPr>
                <w:rFonts w:ascii="Calibri" w:hAnsi="Calibri" w:cs="Calibri"/>
                <w:color w:val="000000"/>
                <w:sz w:val="22"/>
                <w:szCs w:val="22"/>
              </w:rPr>
              <w:br/>
              <w:t>2. Confirmation modal closes</w:t>
            </w:r>
            <w:r>
              <w:rPr>
                <w:rFonts w:ascii="Calibri" w:hAnsi="Calibri" w:cs="Calibri"/>
                <w:color w:val="000000"/>
                <w:sz w:val="22"/>
                <w:szCs w:val="22"/>
              </w:rPr>
              <w:br/>
              <w:t>3. Current project remains</w:t>
            </w:r>
            <w:r>
              <w:rPr>
                <w:rFonts w:ascii="Calibri" w:hAnsi="Calibri" w:cs="Calibri"/>
                <w:color w:val="000000"/>
                <w:sz w:val="22"/>
                <w:szCs w:val="22"/>
              </w:rPr>
              <w:br/>
              <w:t>4. Existing project name, overview, theme color, members, comments, files, and tags persist</w:t>
            </w:r>
            <w:r>
              <w:rPr>
                <w:rFonts w:ascii="Calibri" w:hAnsi="Calibri" w:cs="Calibri"/>
                <w:color w:val="000000"/>
                <w:sz w:val="22"/>
                <w:szCs w:val="22"/>
              </w:rPr>
              <w:br/>
              <w:t>5. Project card remains on the All Projects and My Projects pages</w:t>
            </w:r>
            <w:r>
              <w:rPr>
                <w:rFonts w:ascii="Calibri" w:hAnsi="Calibri" w:cs="Calibri"/>
                <w:color w:val="000000"/>
                <w:sz w:val="22"/>
                <w:szCs w:val="22"/>
              </w:rPr>
              <w:br/>
              <w:t>6. Project can still be found in the Search page</w:t>
            </w:r>
          </w:p>
        </w:tc>
      </w:tr>
      <w:tr w:rsidR="00D357BE" w14:paraId="2E0AD4AF" w14:textId="77777777" w:rsidTr="00D357BE">
        <w:trPr>
          <w:trHeight w:val="33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3D4E872C" w14:textId="77777777" w:rsidR="00D357BE" w:rsidRDefault="00D357BE">
            <w:pPr>
              <w:jc w:val="center"/>
              <w:rPr>
                <w:rFonts w:ascii="Calibri" w:hAnsi="Calibri" w:cs="Calibri"/>
                <w:color w:val="000000"/>
                <w:sz w:val="22"/>
                <w:szCs w:val="22"/>
              </w:rPr>
            </w:pPr>
            <w:r>
              <w:rPr>
                <w:rFonts w:ascii="Calibri" w:hAnsi="Calibri" w:cs="Calibri"/>
                <w:color w:val="000000"/>
                <w:sz w:val="22"/>
                <w:szCs w:val="22"/>
              </w:rPr>
              <w:t>95</w:t>
            </w:r>
          </w:p>
        </w:tc>
        <w:tc>
          <w:tcPr>
            <w:tcW w:w="1580" w:type="dxa"/>
            <w:tcBorders>
              <w:top w:val="single" w:sz="4" w:space="0" w:color="9BC2E6"/>
              <w:left w:val="nil"/>
              <w:bottom w:val="single" w:sz="4" w:space="0" w:color="9BC2E6"/>
              <w:right w:val="nil"/>
            </w:tcBorders>
            <w:shd w:val="clear" w:color="DDEBF7" w:fill="DDEBF7"/>
            <w:hideMark/>
          </w:tcPr>
          <w:p w14:paraId="08A48AC4" w14:textId="77777777" w:rsidR="00D357BE" w:rsidRDefault="00D357BE">
            <w:pPr>
              <w:rPr>
                <w:rFonts w:ascii="Calibri" w:hAnsi="Calibri" w:cs="Calibri"/>
                <w:color w:val="000000"/>
                <w:sz w:val="22"/>
                <w:szCs w:val="22"/>
              </w:rPr>
            </w:pPr>
            <w:r>
              <w:rPr>
                <w:rFonts w:ascii="Calibri" w:hAnsi="Calibri" w:cs="Calibri"/>
                <w:color w:val="000000"/>
                <w:sz w:val="22"/>
                <w:szCs w:val="22"/>
              </w:rPr>
              <w:t>Project</w:t>
            </w:r>
          </w:p>
        </w:tc>
        <w:tc>
          <w:tcPr>
            <w:tcW w:w="1680" w:type="dxa"/>
            <w:tcBorders>
              <w:top w:val="single" w:sz="4" w:space="0" w:color="9BC2E6"/>
              <w:left w:val="nil"/>
              <w:bottom w:val="single" w:sz="4" w:space="0" w:color="9BC2E6"/>
              <w:right w:val="nil"/>
            </w:tcBorders>
            <w:shd w:val="clear" w:color="DDEBF7" w:fill="DDEBF7"/>
            <w:hideMark/>
          </w:tcPr>
          <w:p w14:paraId="2B6C2445" w14:textId="77777777" w:rsidR="00D357BE" w:rsidRDefault="00D357BE">
            <w:pPr>
              <w:rPr>
                <w:rFonts w:ascii="Calibri" w:hAnsi="Calibri" w:cs="Calibri"/>
                <w:color w:val="000000"/>
                <w:sz w:val="22"/>
                <w:szCs w:val="22"/>
              </w:rPr>
            </w:pPr>
            <w:r>
              <w:rPr>
                <w:rFonts w:ascii="Calibri" w:hAnsi="Calibri" w:cs="Calibri"/>
                <w:color w:val="000000"/>
                <w:sz w:val="22"/>
                <w:szCs w:val="22"/>
              </w:rPr>
              <w:t>Admin</w:t>
            </w:r>
          </w:p>
        </w:tc>
        <w:tc>
          <w:tcPr>
            <w:tcW w:w="1400" w:type="dxa"/>
            <w:tcBorders>
              <w:top w:val="single" w:sz="4" w:space="0" w:color="9BC2E6"/>
              <w:left w:val="nil"/>
              <w:bottom w:val="single" w:sz="4" w:space="0" w:color="9BC2E6"/>
              <w:right w:val="nil"/>
            </w:tcBorders>
            <w:shd w:val="clear" w:color="DDEBF7" w:fill="DDEBF7"/>
            <w:hideMark/>
          </w:tcPr>
          <w:p w14:paraId="6EB84534" w14:textId="77777777" w:rsidR="00D357BE" w:rsidRDefault="00D357BE">
            <w:pPr>
              <w:rPr>
                <w:rFonts w:ascii="Calibri" w:hAnsi="Calibri" w:cs="Calibri"/>
                <w:color w:val="000000"/>
                <w:sz w:val="22"/>
                <w:szCs w:val="22"/>
              </w:rPr>
            </w:pPr>
            <w:r>
              <w:rPr>
                <w:rFonts w:ascii="Calibri" w:hAnsi="Calibri" w:cs="Calibri"/>
                <w:color w:val="000000"/>
                <w:sz w:val="22"/>
                <w:szCs w:val="22"/>
              </w:rPr>
              <w:t>Delete Project</w:t>
            </w:r>
          </w:p>
        </w:tc>
        <w:tc>
          <w:tcPr>
            <w:tcW w:w="3740" w:type="dxa"/>
            <w:tcBorders>
              <w:top w:val="single" w:sz="4" w:space="0" w:color="9BC2E6"/>
              <w:left w:val="nil"/>
              <w:bottom w:val="single" w:sz="4" w:space="0" w:color="9BC2E6"/>
              <w:right w:val="nil"/>
            </w:tcBorders>
            <w:shd w:val="clear" w:color="DDEBF7" w:fill="DDEBF7"/>
            <w:hideMark/>
          </w:tcPr>
          <w:p w14:paraId="2E43C970" w14:textId="77777777" w:rsidR="00D357BE" w:rsidRDefault="00D357BE">
            <w:pPr>
              <w:rPr>
                <w:rFonts w:ascii="Calibri" w:hAnsi="Calibri" w:cs="Calibri"/>
                <w:color w:val="000000"/>
                <w:sz w:val="22"/>
                <w:szCs w:val="22"/>
              </w:rPr>
            </w:pPr>
            <w:r>
              <w:rPr>
                <w:rFonts w:ascii="Calibri" w:hAnsi="Calibri" w:cs="Calibri"/>
                <w:color w:val="000000"/>
                <w:sz w:val="22"/>
                <w:szCs w:val="22"/>
              </w:rPr>
              <w:t>1. Navigate to the Admin page of a project</w:t>
            </w:r>
            <w:r>
              <w:rPr>
                <w:rFonts w:ascii="Calibri" w:hAnsi="Calibri" w:cs="Calibri"/>
                <w:color w:val="000000"/>
                <w:sz w:val="22"/>
                <w:szCs w:val="22"/>
              </w:rPr>
              <w:br/>
              <w:t>2. Select the Delete Project button</w:t>
            </w:r>
            <w:r>
              <w:rPr>
                <w:rFonts w:ascii="Calibri" w:hAnsi="Calibri" w:cs="Calibri"/>
                <w:color w:val="000000"/>
                <w:sz w:val="22"/>
                <w:szCs w:val="22"/>
              </w:rPr>
              <w:br/>
              <w:t>3. Select Yes on the confirmation modal</w:t>
            </w:r>
          </w:p>
        </w:tc>
        <w:tc>
          <w:tcPr>
            <w:tcW w:w="3740" w:type="dxa"/>
            <w:tcBorders>
              <w:top w:val="single" w:sz="4" w:space="0" w:color="9BC2E6"/>
              <w:left w:val="nil"/>
              <w:bottom w:val="single" w:sz="4" w:space="0" w:color="9BC2E6"/>
              <w:right w:val="single" w:sz="4" w:space="0" w:color="9BC2E6"/>
            </w:tcBorders>
            <w:shd w:val="clear" w:color="DDEBF7" w:fill="DDEBF7"/>
            <w:hideMark/>
          </w:tcPr>
          <w:p w14:paraId="799396BD" w14:textId="77777777" w:rsidR="00D357BE" w:rsidRDefault="00D357BE">
            <w:pPr>
              <w:rPr>
                <w:rFonts w:ascii="Calibri" w:hAnsi="Calibri" w:cs="Calibri"/>
                <w:color w:val="000000"/>
                <w:sz w:val="22"/>
                <w:szCs w:val="22"/>
              </w:rPr>
            </w:pPr>
            <w:r>
              <w:rPr>
                <w:rFonts w:ascii="Calibri" w:hAnsi="Calibri" w:cs="Calibri"/>
                <w:color w:val="000000"/>
                <w:sz w:val="22"/>
                <w:szCs w:val="22"/>
              </w:rPr>
              <w:t>1. Confirmation modal opens</w:t>
            </w:r>
            <w:r>
              <w:rPr>
                <w:rFonts w:ascii="Calibri" w:hAnsi="Calibri" w:cs="Calibri"/>
                <w:color w:val="000000"/>
                <w:sz w:val="22"/>
                <w:szCs w:val="22"/>
              </w:rPr>
              <w:br/>
              <w:t>2. Confirmation modal closes</w:t>
            </w:r>
            <w:r>
              <w:rPr>
                <w:rFonts w:ascii="Calibri" w:hAnsi="Calibri" w:cs="Calibri"/>
                <w:color w:val="000000"/>
                <w:sz w:val="22"/>
                <w:szCs w:val="22"/>
              </w:rPr>
              <w:br/>
              <w:t xml:space="preserve">3. Current project is marked as </w:t>
            </w:r>
            <w:proofErr w:type="spellStart"/>
            <w:r>
              <w:rPr>
                <w:rFonts w:ascii="Calibri" w:hAnsi="Calibri" w:cs="Calibri"/>
                <w:color w:val="000000"/>
                <w:sz w:val="22"/>
                <w:szCs w:val="22"/>
              </w:rPr>
              <w:t>tombstoned</w:t>
            </w:r>
            <w:proofErr w:type="spellEnd"/>
            <w:r>
              <w:rPr>
                <w:rFonts w:ascii="Calibri" w:hAnsi="Calibri" w:cs="Calibri"/>
                <w:color w:val="000000"/>
                <w:sz w:val="22"/>
                <w:szCs w:val="22"/>
              </w:rPr>
              <w:t xml:space="preserve"> in the database</w:t>
            </w:r>
            <w:r>
              <w:rPr>
                <w:rFonts w:ascii="Calibri" w:hAnsi="Calibri" w:cs="Calibri"/>
                <w:color w:val="000000"/>
                <w:sz w:val="22"/>
                <w:szCs w:val="22"/>
              </w:rPr>
              <w:br/>
              <w:t>4. Existing project name, overview, theme color, members, comments, files, and tags are no longer visible</w:t>
            </w:r>
            <w:r>
              <w:rPr>
                <w:rFonts w:ascii="Calibri" w:hAnsi="Calibri" w:cs="Calibri"/>
                <w:color w:val="000000"/>
                <w:sz w:val="22"/>
                <w:szCs w:val="22"/>
              </w:rPr>
              <w:br/>
              <w:t>5. Project card is removed from the All Projects and My Projects pages</w:t>
            </w:r>
            <w:r>
              <w:rPr>
                <w:rFonts w:ascii="Calibri" w:hAnsi="Calibri" w:cs="Calibri"/>
                <w:color w:val="000000"/>
                <w:sz w:val="22"/>
                <w:szCs w:val="22"/>
              </w:rPr>
              <w:br/>
              <w:t>6. Project can no longer be found in the Search page</w:t>
            </w:r>
          </w:p>
        </w:tc>
      </w:tr>
    </w:tbl>
    <w:p w14:paraId="2CA93563" w14:textId="3677C631" w:rsidR="00D357BE" w:rsidRDefault="00D357BE" w:rsidP="0018338F"/>
    <w:p w14:paraId="2BFB0617" w14:textId="58257459" w:rsidR="00D357BE" w:rsidRDefault="00D357BE" w:rsidP="0018338F"/>
    <w:tbl>
      <w:tblPr>
        <w:tblW w:w="12560" w:type="dxa"/>
        <w:tblLook w:val="04A0" w:firstRow="1" w:lastRow="0" w:firstColumn="1" w:lastColumn="0" w:noHBand="0" w:noVBand="1"/>
      </w:tblPr>
      <w:tblGrid>
        <w:gridCol w:w="440"/>
        <w:gridCol w:w="1578"/>
        <w:gridCol w:w="1678"/>
        <w:gridCol w:w="1399"/>
        <w:gridCol w:w="3732"/>
        <w:gridCol w:w="3733"/>
      </w:tblGrid>
      <w:tr w:rsidR="00E70FC0" w14:paraId="113884F5" w14:textId="77777777" w:rsidTr="00E70FC0">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9856BBB"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7E82B4E1"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776214AB"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8BFEAEC"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45A40A85"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41345F4B"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E70FC0" w14:paraId="1CDD1EF9" w14:textId="77777777" w:rsidTr="00E70FC0">
        <w:trPr>
          <w:trHeight w:val="12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0517422"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96</w:t>
            </w:r>
          </w:p>
        </w:tc>
        <w:tc>
          <w:tcPr>
            <w:tcW w:w="1580" w:type="dxa"/>
            <w:tcBorders>
              <w:top w:val="single" w:sz="4" w:space="0" w:color="9BC2E6"/>
              <w:left w:val="nil"/>
              <w:bottom w:val="single" w:sz="4" w:space="0" w:color="9BC2E6"/>
              <w:right w:val="nil"/>
            </w:tcBorders>
            <w:shd w:val="clear" w:color="DDEBF7" w:fill="DDEBF7"/>
            <w:hideMark/>
          </w:tcPr>
          <w:p w14:paraId="0FE120FC"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4ABB14D9" w14:textId="77777777" w:rsidR="00E70FC0" w:rsidRDefault="00E70FC0">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DDEBF7" w:fill="DDEBF7"/>
            <w:hideMark/>
          </w:tcPr>
          <w:p w14:paraId="061BB69B" w14:textId="77777777" w:rsidR="00E70FC0" w:rsidRDefault="00E70FC0">
            <w:pPr>
              <w:rPr>
                <w:rFonts w:ascii="Calibri" w:hAnsi="Calibri" w:cs="Calibri"/>
                <w:color w:val="000000"/>
                <w:sz w:val="22"/>
                <w:szCs w:val="22"/>
              </w:rPr>
            </w:pPr>
            <w:r>
              <w:rPr>
                <w:rFonts w:ascii="Calibri" w:hAnsi="Calibri" w:cs="Calibri"/>
                <w:color w:val="000000"/>
                <w:sz w:val="22"/>
                <w:szCs w:val="22"/>
              </w:rPr>
              <w:t>Navigation</w:t>
            </w:r>
          </w:p>
        </w:tc>
        <w:tc>
          <w:tcPr>
            <w:tcW w:w="3740" w:type="dxa"/>
            <w:tcBorders>
              <w:top w:val="single" w:sz="4" w:space="0" w:color="9BC2E6"/>
              <w:left w:val="nil"/>
              <w:bottom w:val="single" w:sz="4" w:space="0" w:color="9BC2E6"/>
              <w:right w:val="nil"/>
            </w:tcBorders>
            <w:shd w:val="clear" w:color="DDEBF7" w:fill="DDEBF7"/>
            <w:hideMark/>
          </w:tcPr>
          <w:p w14:paraId="70390FC1"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Drill into a file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581E48D6" w14:textId="77777777" w:rsidR="00E70FC0" w:rsidRDefault="00E70FC0">
            <w:pPr>
              <w:rPr>
                <w:rFonts w:ascii="Calibri" w:hAnsi="Calibri" w:cs="Calibri"/>
                <w:color w:val="000000"/>
                <w:sz w:val="22"/>
                <w:szCs w:val="22"/>
              </w:rPr>
            </w:pPr>
            <w:r>
              <w:rPr>
                <w:rFonts w:ascii="Calibri" w:hAnsi="Calibri" w:cs="Calibri"/>
                <w:color w:val="000000"/>
                <w:sz w:val="22"/>
                <w:szCs w:val="22"/>
              </w:rPr>
              <w:t>1. Navigation drawer is updated to reflect the context of the current file</w:t>
            </w:r>
            <w:r>
              <w:rPr>
                <w:rFonts w:ascii="Calibri" w:hAnsi="Calibri" w:cs="Calibri"/>
                <w:color w:val="000000"/>
                <w:sz w:val="22"/>
                <w:szCs w:val="22"/>
              </w:rPr>
              <w:br/>
              <w:t>2. File name is displayed at the top of the navigation drawer</w:t>
            </w:r>
          </w:p>
        </w:tc>
      </w:tr>
      <w:tr w:rsidR="00E70FC0" w14:paraId="29EC6FF1" w14:textId="77777777" w:rsidTr="00E70FC0">
        <w:trPr>
          <w:trHeight w:val="1800"/>
        </w:trPr>
        <w:tc>
          <w:tcPr>
            <w:tcW w:w="420" w:type="dxa"/>
            <w:tcBorders>
              <w:top w:val="single" w:sz="4" w:space="0" w:color="9BC2E6"/>
              <w:left w:val="single" w:sz="4" w:space="0" w:color="9BC2E6"/>
              <w:bottom w:val="single" w:sz="4" w:space="0" w:color="9BC2E6"/>
              <w:right w:val="nil"/>
            </w:tcBorders>
            <w:shd w:val="clear" w:color="auto" w:fill="auto"/>
            <w:noWrap/>
            <w:hideMark/>
          </w:tcPr>
          <w:p w14:paraId="69F9F924"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97</w:t>
            </w:r>
          </w:p>
        </w:tc>
        <w:tc>
          <w:tcPr>
            <w:tcW w:w="1580" w:type="dxa"/>
            <w:tcBorders>
              <w:top w:val="single" w:sz="4" w:space="0" w:color="9BC2E6"/>
              <w:left w:val="nil"/>
              <w:bottom w:val="single" w:sz="4" w:space="0" w:color="9BC2E6"/>
              <w:right w:val="nil"/>
            </w:tcBorders>
            <w:shd w:val="clear" w:color="auto" w:fill="auto"/>
            <w:hideMark/>
          </w:tcPr>
          <w:p w14:paraId="35D7CD3E"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auto" w:fill="auto"/>
            <w:hideMark/>
          </w:tcPr>
          <w:p w14:paraId="32E9A455" w14:textId="77777777" w:rsidR="00E70FC0" w:rsidRDefault="00E70FC0">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auto" w:fill="auto"/>
            <w:hideMark/>
          </w:tcPr>
          <w:p w14:paraId="48521E6E" w14:textId="77777777" w:rsidR="00E70FC0" w:rsidRDefault="00E70FC0">
            <w:pPr>
              <w:rPr>
                <w:rFonts w:ascii="Calibri" w:hAnsi="Calibri" w:cs="Calibri"/>
                <w:color w:val="000000"/>
                <w:sz w:val="22"/>
                <w:szCs w:val="22"/>
              </w:rPr>
            </w:pPr>
            <w:r>
              <w:rPr>
                <w:rFonts w:ascii="Calibri" w:hAnsi="Calibri" w:cs="Calibri"/>
                <w:color w:val="000000"/>
                <w:sz w:val="22"/>
                <w:szCs w:val="22"/>
              </w:rPr>
              <w:t>Overview</w:t>
            </w:r>
          </w:p>
        </w:tc>
        <w:tc>
          <w:tcPr>
            <w:tcW w:w="3740" w:type="dxa"/>
            <w:tcBorders>
              <w:top w:val="single" w:sz="4" w:space="0" w:color="9BC2E6"/>
              <w:left w:val="nil"/>
              <w:bottom w:val="single" w:sz="4" w:space="0" w:color="9BC2E6"/>
              <w:right w:val="nil"/>
            </w:tcBorders>
            <w:shd w:val="clear" w:color="auto" w:fill="auto"/>
            <w:hideMark/>
          </w:tcPr>
          <w:p w14:paraId="11663BBA"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Drill into a file</w:t>
            </w:r>
            <w:r>
              <w:rPr>
                <w:rFonts w:ascii="Calibri" w:hAnsi="Calibri" w:cs="Calibri"/>
                <w:color w:val="000000"/>
                <w:sz w:val="22"/>
                <w:szCs w:val="22"/>
              </w:rPr>
              <w:br/>
              <w:t>3. Review the File Overview</w:t>
            </w:r>
          </w:p>
        </w:tc>
        <w:tc>
          <w:tcPr>
            <w:tcW w:w="3740" w:type="dxa"/>
            <w:tcBorders>
              <w:top w:val="single" w:sz="4" w:space="0" w:color="9BC2E6"/>
              <w:left w:val="nil"/>
              <w:bottom w:val="single" w:sz="4" w:space="0" w:color="9BC2E6"/>
              <w:right w:val="single" w:sz="4" w:space="0" w:color="9BC2E6"/>
            </w:tcBorders>
            <w:shd w:val="clear" w:color="auto" w:fill="auto"/>
            <w:hideMark/>
          </w:tcPr>
          <w:p w14:paraId="1A0E1947" w14:textId="77777777" w:rsidR="00E70FC0" w:rsidRDefault="00E70FC0">
            <w:pPr>
              <w:rPr>
                <w:rFonts w:ascii="Calibri" w:hAnsi="Calibri" w:cs="Calibri"/>
                <w:color w:val="000000"/>
                <w:sz w:val="22"/>
                <w:szCs w:val="22"/>
              </w:rPr>
            </w:pPr>
            <w:r>
              <w:rPr>
                <w:rFonts w:ascii="Calibri" w:hAnsi="Calibri" w:cs="Calibri"/>
                <w:color w:val="000000"/>
                <w:sz w:val="22"/>
                <w:szCs w:val="22"/>
              </w:rPr>
              <w:t>1. File overview is displayed</w:t>
            </w:r>
            <w:r>
              <w:rPr>
                <w:rFonts w:ascii="Calibri" w:hAnsi="Calibri" w:cs="Calibri"/>
                <w:color w:val="000000"/>
                <w:sz w:val="22"/>
                <w:szCs w:val="22"/>
              </w:rPr>
              <w:br/>
              <w:t>2. File overview content is correct for the current file</w:t>
            </w:r>
            <w:r>
              <w:rPr>
                <w:rFonts w:ascii="Calibri" w:hAnsi="Calibri" w:cs="Calibri"/>
                <w:color w:val="000000"/>
                <w:sz w:val="22"/>
                <w:szCs w:val="22"/>
              </w:rPr>
              <w:br/>
              <w:t>3. File Overview sheet is dynamically sized to match the overview text and available screen space</w:t>
            </w:r>
          </w:p>
        </w:tc>
      </w:tr>
      <w:tr w:rsidR="00E70FC0" w14:paraId="370CF5D1" w14:textId="77777777" w:rsidTr="00E70FC0">
        <w:trPr>
          <w:trHeight w:val="33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6E8F3E66"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98</w:t>
            </w:r>
          </w:p>
        </w:tc>
        <w:tc>
          <w:tcPr>
            <w:tcW w:w="1580" w:type="dxa"/>
            <w:tcBorders>
              <w:top w:val="single" w:sz="4" w:space="0" w:color="9BC2E6"/>
              <w:left w:val="nil"/>
              <w:bottom w:val="single" w:sz="4" w:space="0" w:color="9BC2E6"/>
              <w:right w:val="nil"/>
            </w:tcBorders>
            <w:shd w:val="clear" w:color="DDEBF7" w:fill="DDEBF7"/>
            <w:hideMark/>
          </w:tcPr>
          <w:p w14:paraId="0859C4B2"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76DB9B08" w14:textId="77777777" w:rsidR="00E70FC0" w:rsidRDefault="00E70FC0">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DDEBF7" w:fill="DDEBF7"/>
            <w:hideMark/>
          </w:tcPr>
          <w:p w14:paraId="61D76EDA" w14:textId="77777777" w:rsidR="00E70FC0" w:rsidRDefault="00E70FC0">
            <w:pPr>
              <w:rPr>
                <w:rFonts w:ascii="Calibri" w:hAnsi="Calibri" w:cs="Calibri"/>
                <w:color w:val="000000"/>
                <w:sz w:val="22"/>
                <w:szCs w:val="22"/>
              </w:rPr>
            </w:pPr>
            <w:r>
              <w:rPr>
                <w:rFonts w:ascii="Calibri" w:hAnsi="Calibri" w:cs="Calibri"/>
                <w:color w:val="000000"/>
                <w:sz w:val="22"/>
                <w:szCs w:val="22"/>
              </w:rPr>
              <w:t>File Details</w:t>
            </w:r>
          </w:p>
        </w:tc>
        <w:tc>
          <w:tcPr>
            <w:tcW w:w="3740" w:type="dxa"/>
            <w:tcBorders>
              <w:top w:val="single" w:sz="4" w:space="0" w:color="9BC2E6"/>
              <w:left w:val="nil"/>
              <w:bottom w:val="single" w:sz="4" w:space="0" w:color="9BC2E6"/>
              <w:right w:val="nil"/>
            </w:tcBorders>
            <w:shd w:val="clear" w:color="DDEBF7" w:fill="DDEBF7"/>
            <w:hideMark/>
          </w:tcPr>
          <w:p w14:paraId="20C47F3C"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Drill into a file</w:t>
            </w:r>
            <w:r>
              <w:rPr>
                <w:rFonts w:ascii="Calibri" w:hAnsi="Calibri" w:cs="Calibri"/>
                <w:color w:val="000000"/>
                <w:sz w:val="22"/>
                <w:szCs w:val="22"/>
              </w:rPr>
              <w:br/>
              <w:t>3. Review the File Details</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D51D2B3" w14:textId="77777777" w:rsidR="00E70FC0" w:rsidRDefault="00E70FC0">
            <w:pPr>
              <w:rPr>
                <w:rFonts w:ascii="Calibri" w:hAnsi="Calibri" w:cs="Calibri"/>
                <w:color w:val="000000"/>
                <w:sz w:val="22"/>
                <w:szCs w:val="22"/>
              </w:rPr>
            </w:pPr>
            <w:r>
              <w:rPr>
                <w:rFonts w:ascii="Calibri" w:hAnsi="Calibri" w:cs="Calibri"/>
                <w:color w:val="000000"/>
                <w:sz w:val="22"/>
                <w:szCs w:val="22"/>
              </w:rPr>
              <w:t>1. File Details sheet is displayed</w:t>
            </w:r>
            <w:r>
              <w:rPr>
                <w:rFonts w:ascii="Calibri" w:hAnsi="Calibri" w:cs="Calibri"/>
                <w:color w:val="000000"/>
                <w:sz w:val="22"/>
                <w:szCs w:val="22"/>
              </w:rPr>
              <w:br/>
              <w:t>2. Actual filename is displayed and accurate</w:t>
            </w:r>
            <w:r>
              <w:rPr>
                <w:rFonts w:ascii="Calibri" w:hAnsi="Calibri" w:cs="Calibri"/>
                <w:color w:val="000000"/>
                <w:sz w:val="22"/>
                <w:szCs w:val="22"/>
              </w:rPr>
              <w:br/>
              <w:t>3. File type is displayed and accurate</w:t>
            </w:r>
            <w:r>
              <w:rPr>
                <w:rFonts w:ascii="Calibri" w:hAnsi="Calibri" w:cs="Calibri"/>
                <w:color w:val="000000"/>
                <w:sz w:val="22"/>
                <w:szCs w:val="22"/>
              </w:rPr>
              <w:br/>
              <w:t>4. File uploader is displayed and accurate</w:t>
            </w:r>
            <w:r>
              <w:rPr>
                <w:rFonts w:ascii="Calibri" w:hAnsi="Calibri" w:cs="Calibri"/>
                <w:color w:val="000000"/>
                <w:sz w:val="22"/>
                <w:szCs w:val="22"/>
              </w:rPr>
              <w:br/>
              <w:t>5. File uploaded date is displayed and accurate</w:t>
            </w:r>
            <w:r>
              <w:rPr>
                <w:rFonts w:ascii="Calibri" w:hAnsi="Calibri" w:cs="Calibri"/>
                <w:color w:val="000000"/>
                <w:sz w:val="22"/>
                <w:szCs w:val="22"/>
              </w:rPr>
              <w:br/>
              <w:t>6. File uploaded time is displayed and accurate</w:t>
            </w:r>
            <w:r>
              <w:rPr>
                <w:rFonts w:ascii="Calibri" w:hAnsi="Calibri" w:cs="Calibri"/>
                <w:color w:val="000000"/>
                <w:sz w:val="22"/>
                <w:szCs w:val="22"/>
              </w:rPr>
              <w:br/>
              <w:t>7. Delete File button is displayed</w:t>
            </w:r>
          </w:p>
        </w:tc>
      </w:tr>
    </w:tbl>
    <w:p w14:paraId="2FED6BED" w14:textId="3D191B19" w:rsidR="00D357BE" w:rsidRDefault="00D357BE" w:rsidP="0018338F"/>
    <w:p w14:paraId="073164C7" w14:textId="0CF3DFD7" w:rsidR="00E70FC0" w:rsidRDefault="00E70FC0" w:rsidP="0018338F"/>
    <w:p w14:paraId="02DF01C4" w14:textId="40537AB2" w:rsidR="00E70FC0" w:rsidRDefault="00E70FC0" w:rsidP="0018338F"/>
    <w:p w14:paraId="5D96C4DF" w14:textId="7C0B976B" w:rsidR="00E70FC0" w:rsidRDefault="00E70FC0" w:rsidP="0018338F"/>
    <w:p w14:paraId="63BCE01A" w14:textId="5FEE2594" w:rsidR="00E70FC0" w:rsidRDefault="00E70FC0" w:rsidP="0018338F"/>
    <w:p w14:paraId="4E247A54" w14:textId="6875C101" w:rsidR="00E70FC0" w:rsidRDefault="00E70FC0" w:rsidP="0018338F"/>
    <w:p w14:paraId="087A3110" w14:textId="52B8E34A" w:rsidR="00E70FC0" w:rsidRDefault="00E70FC0" w:rsidP="0018338F"/>
    <w:p w14:paraId="19F47BBB" w14:textId="533B7359" w:rsidR="00E70FC0" w:rsidRDefault="00E70FC0" w:rsidP="0018338F"/>
    <w:p w14:paraId="2AC502F0" w14:textId="630E705A" w:rsidR="00E70FC0" w:rsidRDefault="00E70FC0" w:rsidP="0018338F"/>
    <w:tbl>
      <w:tblPr>
        <w:tblW w:w="12560" w:type="dxa"/>
        <w:tblLook w:val="04A0" w:firstRow="1" w:lastRow="0" w:firstColumn="1" w:lastColumn="0" w:noHBand="0" w:noVBand="1"/>
      </w:tblPr>
      <w:tblGrid>
        <w:gridCol w:w="551"/>
        <w:gridCol w:w="1567"/>
        <w:gridCol w:w="1664"/>
        <w:gridCol w:w="1389"/>
        <w:gridCol w:w="3694"/>
        <w:gridCol w:w="3695"/>
      </w:tblGrid>
      <w:tr w:rsidR="00E70FC0" w14:paraId="35CFC485" w14:textId="77777777" w:rsidTr="00E70FC0">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3E9391D8"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3E4EDF50"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72D9E3B7"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2C01D3A6"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5D215DFF"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641FDF8B"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E70FC0" w14:paraId="63010724" w14:textId="77777777" w:rsidTr="00E70FC0">
        <w:trPr>
          <w:trHeight w:val="27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EB2E0CE"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99</w:t>
            </w:r>
          </w:p>
        </w:tc>
        <w:tc>
          <w:tcPr>
            <w:tcW w:w="1580" w:type="dxa"/>
            <w:tcBorders>
              <w:top w:val="single" w:sz="4" w:space="0" w:color="9BC2E6"/>
              <w:left w:val="nil"/>
              <w:bottom w:val="single" w:sz="4" w:space="0" w:color="9BC2E6"/>
              <w:right w:val="nil"/>
            </w:tcBorders>
            <w:shd w:val="clear" w:color="DDEBF7" w:fill="DDEBF7"/>
            <w:hideMark/>
          </w:tcPr>
          <w:p w14:paraId="2F672B69"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23F91644" w14:textId="77777777" w:rsidR="00E70FC0" w:rsidRDefault="00E70FC0">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DDEBF7" w:fill="DDEBF7"/>
            <w:hideMark/>
          </w:tcPr>
          <w:p w14:paraId="25D7EE3F" w14:textId="77777777" w:rsidR="00E70FC0" w:rsidRDefault="00E70FC0">
            <w:pPr>
              <w:rPr>
                <w:rFonts w:ascii="Calibri" w:hAnsi="Calibri" w:cs="Calibri"/>
                <w:color w:val="000000"/>
                <w:sz w:val="22"/>
                <w:szCs w:val="22"/>
              </w:rPr>
            </w:pPr>
            <w:r>
              <w:rPr>
                <w:rFonts w:ascii="Calibri" w:hAnsi="Calibri" w:cs="Calibri"/>
                <w:color w:val="000000"/>
                <w:sz w:val="22"/>
                <w:szCs w:val="22"/>
              </w:rPr>
              <w:t>Delete File</w:t>
            </w:r>
          </w:p>
        </w:tc>
        <w:tc>
          <w:tcPr>
            <w:tcW w:w="3740" w:type="dxa"/>
            <w:tcBorders>
              <w:top w:val="single" w:sz="4" w:space="0" w:color="9BC2E6"/>
              <w:left w:val="nil"/>
              <w:bottom w:val="single" w:sz="4" w:space="0" w:color="9BC2E6"/>
              <w:right w:val="nil"/>
            </w:tcBorders>
            <w:shd w:val="clear" w:color="DDEBF7" w:fill="DDEBF7"/>
            <w:hideMark/>
          </w:tcPr>
          <w:p w14:paraId="67DB9B8F"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Drill into a file</w:t>
            </w:r>
            <w:r>
              <w:rPr>
                <w:rFonts w:ascii="Calibri" w:hAnsi="Calibri" w:cs="Calibri"/>
                <w:color w:val="000000"/>
                <w:sz w:val="22"/>
                <w:szCs w:val="22"/>
              </w:rPr>
              <w:br/>
              <w:t>3. Select the Delete File button</w:t>
            </w:r>
            <w:r>
              <w:rPr>
                <w:rFonts w:ascii="Calibri" w:hAnsi="Calibri" w:cs="Calibri"/>
                <w:color w:val="000000"/>
                <w:sz w:val="22"/>
                <w:szCs w:val="22"/>
              </w:rPr>
              <w:br/>
              <w:t>4. Select No on the confirmation modal</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EEBB163" w14:textId="77777777" w:rsidR="00E70FC0" w:rsidRDefault="00E70FC0">
            <w:pPr>
              <w:rPr>
                <w:rFonts w:ascii="Calibri" w:hAnsi="Calibri" w:cs="Calibri"/>
                <w:color w:val="000000"/>
                <w:sz w:val="22"/>
                <w:szCs w:val="22"/>
              </w:rPr>
            </w:pPr>
            <w:r>
              <w:rPr>
                <w:rFonts w:ascii="Calibri" w:hAnsi="Calibri" w:cs="Calibri"/>
                <w:color w:val="000000"/>
                <w:sz w:val="22"/>
                <w:szCs w:val="22"/>
              </w:rPr>
              <w:t>1. Confirmation modal opens</w:t>
            </w:r>
            <w:r>
              <w:rPr>
                <w:rFonts w:ascii="Calibri" w:hAnsi="Calibri" w:cs="Calibri"/>
                <w:color w:val="000000"/>
                <w:sz w:val="22"/>
                <w:szCs w:val="22"/>
              </w:rPr>
              <w:br/>
              <w:t>2. Confirmation modal closes</w:t>
            </w:r>
            <w:r>
              <w:rPr>
                <w:rFonts w:ascii="Calibri" w:hAnsi="Calibri" w:cs="Calibri"/>
                <w:color w:val="000000"/>
                <w:sz w:val="22"/>
                <w:szCs w:val="22"/>
              </w:rPr>
              <w:br/>
              <w:t>3. Current file remains</w:t>
            </w:r>
            <w:r>
              <w:rPr>
                <w:rFonts w:ascii="Calibri" w:hAnsi="Calibri" w:cs="Calibri"/>
                <w:color w:val="000000"/>
                <w:sz w:val="22"/>
                <w:szCs w:val="22"/>
              </w:rPr>
              <w:br/>
              <w:t>4. Existing file details, comments, and tags persist</w:t>
            </w:r>
            <w:r>
              <w:rPr>
                <w:rFonts w:ascii="Calibri" w:hAnsi="Calibri" w:cs="Calibri"/>
                <w:color w:val="000000"/>
                <w:sz w:val="22"/>
                <w:szCs w:val="22"/>
              </w:rPr>
              <w:br/>
              <w:t>5. File card remains on the Files page of the current project</w:t>
            </w:r>
            <w:r>
              <w:rPr>
                <w:rFonts w:ascii="Calibri" w:hAnsi="Calibri" w:cs="Calibri"/>
                <w:color w:val="000000"/>
                <w:sz w:val="22"/>
                <w:szCs w:val="22"/>
              </w:rPr>
              <w:br/>
              <w:t>6. File counts on the project cards and search results are unchanged</w:t>
            </w:r>
          </w:p>
        </w:tc>
      </w:tr>
      <w:tr w:rsidR="00E70FC0" w14:paraId="1D9073D9" w14:textId="77777777" w:rsidTr="00E70FC0">
        <w:trPr>
          <w:trHeight w:val="3000"/>
        </w:trPr>
        <w:tc>
          <w:tcPr>
            <w:tcW w:w="420" w:type="dxa"/>
            <w:tcBorders>
              <w:top w:val="single" w:sz="4" w:space="0" w:color="9BC2E6"/>
              <w:left w:val="single" w:sz="4" w:space="0" w:color="9BC2E6"/>
              <w:bottom w:val="single" w:sz="4" w:space="0" w:color="9BC2E6"/>
              <w:right w:val="nil"/>
            </w:tcBorders>
            <w:shd w:val="clear" w:color="auto" w:fill="auto"/>
            <w:noWrap/>
            <w:hideMark/>
          </w:tcPr>
          <w:p w14:paraId="397BEABD"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100</w:t>
            </w:r>
          </w:p>
        </w:tc>
        <w:tc>
          <w:tcPr>
            <w:tcW w:w="1580" w:type="dxa"/>
            <w:tcBorders>
              <w:top w:val="single" w:sz="4" w:space="0" w:color="9BC2E6"/>
              <w:left w:val="nil"/>
              <w:bottom w:val="single" w:sz="4" w:space="0" w:color="9BC2E6"/>
              <w:right w:val="nil"/>
            </w:tcBorders>
            <w:shd w:val="clear" w:color="auto" w:fill="auto"/>
            <w:hideMark/>
          </w:tcPr>
          <w:p w14:paraId="61E91565"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auto" w:fill="auto"/>
            <w:hideMark/>
          </w:tcPr>
          <w:p w14:paraId="45E6C17F" w14:textId="77777777" w:rsidR="00E70FC0" w:rsidRDefault="00E70FC0">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auto" w:fill="auto"/>
            <w:hideMark/>
          </w:tcPr>
          <w:p w14:paraId="4099FE01" w14:textId="77777777" w:rsidR="00E70FC0" w:rsidRDefault="00E70FC0">
            <w:pPr>
              <w:rPr>
                <w:rFonts w:ascii="Calibri" w:hAnsi="Calibri" w:cs="Calibri"/>
                <w:color w:val="000000"/>
                <w:sz w:val="22"/>
                <w:szCs w:val="22"/>
              </w:rPr>
            </w:pPr>
            <w:r>
              <w:rPr>
                <w:rFonts w:ascii="Calibri" w:hAnsi="Calibri" w:cs="Calibri"/>
                <w:color w:val="000000"/>
                <w:sz w:val="22"/>
                <w:szCs w:val="22"/>
              </w:rPr>
              <w:t>Delete File</w:t>
            </w:r>
          </w:p>
        </w:tc>
        <w:tc>
          <w:tcPr>
            <w:tcW w:w="3740" w:type="dxa"/>
            <w:tcBorders>
              <w:top w:val="single" w:sz="4" w:space="0" w:color="9BC2E6"/>
              <w:left w:val="nil"/>
              <w:bottom w:val="single" w:sz="4" w:space="0" w:color="9BC2E6"/>
              <w:right w:val="nil"/>
            </w:tcBorders>
            <w:shd w:val="clear" w:color="auto" w:fill="auto"/>
            <w:hideMark/>
          </w:tcPr>
          <w:p w14:paraId="6EB2302C"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Drill into a file</w:t>
            </w:r>
            <w:r>
              <w:rPr>
                <w:rFonts w:ascii="Calibri" w:hAnsi="Calibri" w:cs="Calibri"/>
                <w:color w:val="000000"/>
                <w:sz w:val="22"/>
                <w:szCs w:val="22"/>
              </w:rPr>
              <w:br/>
              <w:t>3. Select the Delete File button</w:t>
            </w:r>
            <w:r>
              <w:rPr>
                <w:rFonts w:ascii="Calibri" w:hAnsi="Calibri" w:cs="Calibri"/>
                <w:color w:val="000000"/>
                <w:sz w:val="22"/>
                <w:szCs w:val="22"/>
              </w:rPr>
              <w:br/>
              <w:t>4. Select Yes on the confirmation modal</w:t>
            </w:r>
          </w:p>
        </w:tc>
        <w:tc>
          <w:tcPr>
            <w:tcW w:w="3740" w:type="dxa"/>
            <w:tcBorders>
              <w:top w:val="single" w:sz="4" w:space="0" w:color="9BC2E6"/>
              <w:left w:val="nil"/>
              <w:bottom w:val="single" w:sz="4" w:space="0" w:color="9BC2E6"/>
              <w:right w:val="single" w:sz="4" w:space="0" w:color="9BC2E6"/>
            </w:tcBorders>
            <w:shd w:val="clear" w:color="auto" w:fill="auto"/>
            <w:hideMark/>
          </w:tcPr>
          <w:p w14:paraId="44EEF096" w14:textId="77777777" w:rsidR="00E70FC0" w:rsidRDefault="00E70FC0">
            <w:pPr>
              <w:rPr>
                <w:rFonts w:ascii="Calibri" w:hAnsi="Calibri" w:cs="Calibri"/>
                <w:color w:val="000000"/>
                <w:sz w:val="22"/>
                <w:szCs w:val="22"/>
              </w:rPr>
            </w:pPr>
            <w:r>
              <w:rPr>
                <w:rFonts w:ascii="Calibri" w:hAnsi="Calibri" w:cs="Calibri"/>
                <w:color w:val="000000"/>
                <w:sz w:val="22"/>
                <w:szCs w:val="22"/>
              </w:rPr>
              <w:t>1. Confirmation modal opens</w:t>
            </w:r>
            <w:r>
              <w:rPr>
                <w:rFonts w:ascii="Calibri" w:hAnsi="Calibri" w:cs="Calibri"/>
                <w:color w:val="000000"/>
                <w:sz w:val="22"/>
                <w:szCs w:val="22"/>
              </w:rPr>
              <w:br/>
              <w:t>2. Confirmation modal closes</w:t>
            </w:r>
            <w:r>
              <w:rPr>
                <w:rFonts w:ascii="Calibri" w:hAnsi="Calibri" w:cs="Calibri"/>
                <w:color w:val="000000"/>
                <w:sz w:val="22"/>
                <w:szCs w:val="22"/>
              </w:rPr>
              <w:br/>
              <w:t xml:space="preserve">3. Current file is marked as </w:t>
            </w:r>
            <w:proofErr w:type="spellStart"/>
            <w:r>
              <w:rPr>
                <w:rFonts w:ascii="Calibri" w:hAnsi="Calibri" w:cs="Calibri"/>
                <w:color w:val="000000"/>
                <w:sz w:val="22"/>
                <w:szCs w:val="22"/>
              </w:rPr>
              <w:t>tombstoned</w:t>
            </w:r>
            <w:proofErr w:type="spellEnd"/>
            <w:r>
              <w:rPr>
                <w:rFonts w:ascii="Calibri" w:hAnsi="Calibri" w:cs="Calibri"/>
                <w:color w:val="000000"/>
                <w:sz w:val="22"/>
                <w:szCs w:val="22"/>
              </w:rPr>
              <w:t xml:space="preserve"> in the database</w:t>
            </w:r>
            <w:r>
              <w:rPr>
                <w:rFonts w:ascii="Calibri" w:hAnsi="Calibri" w:cs="Calibri"/>
                <w:color w:val="000000"/>
                <w:sz w:val="22"/>
                <w:szCs w:val="22"/>
              </w:rPr>
              <w:br/>
              <w:t>4. Existing file details, comments, and tags are no longer visible</w:t>
            </w:r>
            <w:r>
              <w:rPr>
                <w:rFonts w:ascii="Calibri" w:hAnsi="Calibri" w:cs="Calibri"/>
                <w:color w:val="000000"/>
                <w:sz w:val="22"/>
                <w:szCs w:val="22"/>
              </w:rPr>
              <w:br/>
              <w:t>5. File card is removed from the Files page of the current project</w:t>
            </w:r>
            <w:r>
              <w:rPr>
                <w:rFonts w:ascii="Calibri" w:hAnsi="Calibri" w:cs="Calibri"/>
                <w:color w:val="000000"/>
                <w:sz w:val="22"/>
                <w:szCs w:val="22"/>
              </w:rPr>
              <w:br/>
              <w:t>6. File counts on the project cards and search results are decremented</w:t>
            </w:r>
          </w:p>
        </w:tc>
      </w:tr>
      <w:tr w:rsidR="00E70FC0" w14:paraId="25A8A84C" w14:textId="77777777" w:rsidTr="00E70FC0">
        <w:trPr>
          <w:trHeight w:val="27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49B91F01"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101</w:t>
            </w:r>
          </w:p>
        </w:tc>
        <w:tc>
          <w:tcPr>
            <w:tcW w:w="1580" w:type="dxa"/>
            <w:tcBorders>
              <w:top w:val="single" w:sz="4" w:space="0" w:color="9BC2E6"/>
              <w:left w:val="nil"/>
              <w:bottom w:val="single" w:sz="4" w:space="0" w:color="9BC2E6"/>
              <w:right w:val="nil"/>
            </w:tcBorders>
            <w:shd w:val="clear" w:color="DDEBF7" w:fill="DDEBF7"/>
            <w:hideMark/>
          </w:tcPr>
          <w:p w14:paraId="5DE734AA"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09DC4CA8" w14:textId="77777777" w:rsidR="00E70FC0" w:rsidRDefault="00E70FC0">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DDEBF7" w:fill="DDEBF7"/>
            <w:hideMark/>
          </w:tcPr>
          <w:p w14:paraId="637575E9" w14:textId="77777777" w:rsidR="00E70FC0" w:rsidRDefault="00E70FC0">
            <w:pPr>
              <w:rPr>
                <w:rFonts w:ascii="Calibri" w:hAnsi="Calibri" w:cs="Calibri"/>
                <w:color w:val="000000"/>
                <w:sz w:val="22"/>
                <w:szCs w:val="22"/>
              </w:rPr>
            </w:pPr>
            <w:r>
              <w:rPr>
                <w:rFonts w:ascii="Calibri" w:hAnsi="Calibri" w:cs="Calibri"/>
                <w:color w:val="000000"/>
                <w:sz w:val="22"/>
                <w:szCs w:val="22"/>
              </w:rPr>
              <w:t>File Tags</w:t>
            </w:r>
          </w:p>
        </w:tc>
        <w:tc>
          <w:tcPr>
            <w:tcW w:w="3740" w:type="dxa"/>
            <w:tcBorders>
              <w:top w:val="single" w:sz="4" w:space="0" w:color="9BC2E6"/>
              <w:left w:val="nil"/>
              <w:bottom w:val="single" w:sz="4" w:space="0" w:color="9BC2E6"/>
              <w:right w:val="nil"/>
            </w:tcBorders>
            <w:shd w:val="clear" w:color="DDEBF7" w:fill="DDEBF7"/>
            <w:hideMark/>
          </w:tcPr>
          <w:p w14:paraId="2C396448"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Details page of any file</w:t>
            </w:r>
            <w:r>
              <w:rPr>
                <w:rFonts w:ascii="Calibri" w:hAnsi="Calibri" w:cs="Calibri"/>
                <w:color w:val="000000"/>
                <w:sz w:val="22"/>
                <w:szCs w:val="22"/>
              </w:rPr>
              <w:br/>
              <w:t>2. Add a file tag</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0C8E291" w14:textId="77777777" w:rsidR="00E70FC0" w:rsidRDefault="00E70FC0">
            <w:pPr>
              <w:rPr>
                <w:rFonts w:ascii="Calibri" w:hAnsi="Calibri" w:cs="Calibri"/>
                <w:color w:val="000000"/>
                <w:sz w:val="22"/>
                <w:szCs w:val="22"/>
              </w:rPr>
            </w:pPr>
            <w:r>
              <w:rPr>
                <w:rFonts w:ascii="Calibri" w:hAnsi="Calibri" w:cs="Calibri"/>
                <w:color w:val="000000"/>
                <w:sz w:val="22"/>
                <w:szCs w:val="22"/>
              </w:rPr>
              <w:t>1. Tag modal opens</w:t>
            </w:r>
            <w:r>
              <w:rPr>
                <w:rFonts w:ascii="Calibri" w:hAnsi="Calibri" w:cs="Calibri"/>
                <w:color w:val="000000"/>
                <w:sz w:val="22"/>
                <w:szCs w:val="22"/>
              </w:rPr>
              <w:br/>
              <w:t>2. Tag input captured</w:t>
            </w:r>
            <w:r>
              <w:rPr>
                <w:rFonts w:ascii="Calibri" w:hAnsi="Calibri" w:cs="Calibri"/>
                <w:color w:val="000000"/>
                <w:sz w:val="22"/>
                <w:szCs w:val="22"/>
              </w:rPr>
              <w:br/>
              <w:t>3. In database, if the tag already exists, the previous ID is applied to the file</w:t>
            </w:r>
            <w:r>
              <w:rPr>
                <w:rFonts w:ascii="Calibri" w:hAnsi="Calibri" w:cs="Calibri"/>
                <w:color w:val="000000"/>
                <w:sz w:val="22"/>
                <w:szCs w:val="22"/>
              </w:rPr>
              <w:br/>
              <w:t>4. In database, if the tag does not yet exist, a new entry is created in the Tags table and the ID is applied to the file</w:t>
            </w:r>
          </w:p>
        </w:tc>
      </w:tr>
    </w:tbl>
    <w:p w14:paraId="3BF90B41" w14:textId="4FDDC359" w:rsidR="00E70FC0" w:rsidRDefault="00E70FC0" w:rsidP="0018338F"/>
    <w:p w14:paraId="099C10EA" w14:textId="4341A3D8" w:rsidR="00E70FC0" w:rsidRDefault="00E70FC0" w:rsidP="0018338F"/>
    <w:tbl>
      <w:tblPr>
        <w:tblW w:w="12560" w:type="dxa"/>
        <w:tblLook w:val="04A0" w:firstRow="1" w:lastRow="0" w:firstColumn="1" w:lastColumn="0" w:noHBand="0" w:noVBand="1"/>
      </w:tblPr>
      <w:tblGrid>
        <w:gridCol w:w="551"/>
        <w:gridCol w:w="1563"/>
        <w:gridCol w:w="1668"/>
        <w:gridCol w:w="1395"/>
        <w:gridCol w:w="3676"/>
        <w:gridCol w:w="3707"/>
      </w:tblGrid>
      <w:tr w:rsidR="00E70FC0" w14:paraId="035E8DC7" w14:textId="77777777" w:rsidTr="00E70FC0">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38CD8677"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3FAC66F6"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53F6C79A"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3D544FCA"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6685C0FC"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34498420"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E70FC0" w14:paraId="5F06DCE7" w14:textId="77777777" w:rsidTr="00E70FC0">
        <w:trPr>
          <w:trHeight w:val="18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D71D013"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102</w:t>
            </w:r>
          </w:p>
        </w:tc>
        <w:tc>
          <w:tcPr>
            <w:tcW w:w="1580" w:type="dxa"/>
            <w:tcBorders>
              <w:top w:val="single" w:sz="4" w:space="0" w:color="9BC2E6"/>
              <w:left w:val="nil"/>
              <w:bottom w:val="single" w:sz="4" w:space="0" w:color="9BC2E6"/>
              <w:right w:val="nil"/>
            </w:tcBorders>
            <w:shd w:val="clear" w:color="DDEBF7" w:fill="DDEBF7"/>
            <w:hideMark/>
          </w:tcPr>
          <w:p w14:paraId="72485F5C"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5D7F534B" w14:textId="77777777" w:rsidR="00E70FC0" w:rsidRDefault="00E70FC0">
            <w:pPr>
              <w:rPr>
                <w:rFonts w:ascii="Calibri" w:hAnsi="Calibri" w:cs="Calibri"/>
                <w:color w:val="000000"/>
                <w:sz w:val="22"/>
                <w:szCs w:val="22"/>
              </w:rPr>
            </w:pPr>
            <w:r>
              <w:rPr>
                <w:rFonts w:ascii="Calibri" w:hAnsi="Calibri" w:cs="Calibri"/>
                <w:color w:val="000000"/>
                <w:sz w:val="22"/>
                <w:szCs w:val="22"/>
              </w:rPr>
              <w:t>Details</w:t>
            </w:r>
          </w:p>
        </w:tc>
        <w:tc>
          <w:tcPr>
            <w:tcW w:w="1400" w:type="dxa"/>
            <w:tcBorders>
              <w:top w:val="single" w:sz="4" w:space="0" w:color="9BC2E6"/>
              <w:left w:val="nil"/>
              <w:bottom w:val="single" w:sz="4" w:space="0" w:color="9BC2E6"/>
              <w:right w:val="nil"/>
            </w:tcBorders>
            <w:shd w:val="clear" w:color="DDEBF7" w:fill="DDEBF7"/>
            <w:hideMark/>
          </w:tcPr>
          <w:p w14:paraId="78AB3C49" w14:textId="77777777" w:rsidR="00E70FC0" w:rsidRDefault="00E70FC0">
            <w:pPr>
              <w:rPr>
                <w:rFonts w:ascii="Calibri" w:hAnsi="Calibri" w:cs="Calibri"/>
                <w:color w:val="000000"/>
                <w:sz w:val="22"/>
                <w:szCs w:val="22"/>
              </w:rPr>
            </w:pPr>
            <w:r>
              <w:rPr>
                <w:rFonts w:ascii="Calibri" w:hAnsi="Calibri" w:cs="Calibri"/>
                <w:color w:val="000000"/>
                <w:sz w:val="22"/>
                <w:szCs w:val="22"/>
              </w:rPr>
              <w:t>File Tags</w:t>
            </w:r>
          </w:p>
        </w:tc>
        <w:tc>
          <w:tcPr>
            <w:tcW w:w="3740" w:type="dxa"/>
            <w:tcBorders>
              <w:top w:val="single" w:sz="4" w:space="0" w:color="9BC2E6"/>
              <w:left w:val="nil"/>
              <w:bottom w:val="single" w:sz="4" w:space="0" w:color="9BC2E6"/>
              <w:right w:val="nil"/>
            </w:tcBorders>
            <w:shd w:val="clear" w:color="DDEBF7" w:fill="DDEBF7"/>
            <w:hideMark/>
          </w:tcPr>
          <w:p w14:paraId="5C34A6C4"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Details page of any file</w:t>
            </w:r>
            <w:r>
              <w:rPr>
                <w:rFonts w:ascii="Calibri" w:hAnsi="Calibri" w:cs="Calibri"/>
                <w:color w:val="000000"/>
                <w:sz w:val="22"/>
                <w:szCs w:val="22"/>
              </w:rPr>
              <w:br/>
              <w:t>2. Delete an existing file tag</w:t>
            </w:r>
          </w:p>
        </w:tc>
        <w:tc>
          <w:tcPr>
            <w:tcW w:w="3740" w:type="dxa"/>
            <w:tcBorders>
              <w:top w:val="single" w:sz="4" w:space="0" w:color="9BC2E6"/>
              <w:left w:val="nil"/>
              <w:bottom w:val="single" w:sz="4" w:space="0" w:color="9BC2E6"/>
              <w:right w:val="single" w:sz="4" w:space="0" w:color="9BC2E6"/>
            </w:tcBorders>
            <w:shd w:val="clear" w:color="DDEBF7" w:fill="DDEBF7"/>
            <w:hideMark/>
          </w:tcPr>
          <w:p w14:paraId="6AEE9CEB" w14:textId="77777777" w:rsidR="00E70FC0" w:rsidRDefault="00E70FC0">
            <w:pPr>
              <w:rPr>
                <w:rFonts w:ascii="Calibri" w:hAnsi="Calibri" w:cs="Calibri"/>
                <w:color w:val="000000"/>
                <w:sz w:val="22"/>
                <w:szCs w:val="22"/>
              </w:rPr>
            </w:pPr>
            <w:r>
              <w:rPr>
                <w:rFonts w:ascii="Calibri" w:hAnsi="Calibri" w:cs="Calibri"/>
                <w:color w:val="000000"/>
                <w:sz w:val="22"/>
                <w:szCs w:val="22"/>
              </w:rPr>
              <w:t>1. The tag is removed from the project</w:t>
            </w:r>
            <w:r>
              <w:rPr>
                <w:rFonts w:ascii="Calibri" w:hAnsi="Calibri" w:cs="Calibri"/>
                <w:color w:val="000000"/>
                <w:sz w:val="22"/>
                <w:szCs w:val="22"/>
              </w:rPr>
              <w:br/>
              <w:t>2. The record associating the tag with the file is removed from the database</w:t>
            </w:r>
            <w:r>
              <w:rPr>
                <w:rFonts w:ascii="Calibri" w:hAnsi="Calibri" w:cs="Calibri"/>
                <w:color w:val="000000"/>
                <w:sz w:val="22"/>
                <w:szCs w:val="22"/>
              </w:rPr>
              <w:br/>
              <w:t>3. The tag is NOT removed from the tags table, this is left for reuse with other projects/comments/files</w:t>
            </w:r>
          </w:p>
        </w:tc>
      </w:tr>
      <w:tr w:rsidR="00E70FC0" w14:paraId="77F1979D" w14:textId="77777777" w:rsidTr="00E70FC0">
        <w:trPr>
          <w:trHeight w:val="3600"/>
        </w:trPr>
        <w:tc>
          <w:tcPr>
            <w:tcW w:w="420" w:type="dxa"/>
            <w:tcBorders>
              <w:top w:val="single" w:sz="4" w:space="0" w:color="9BC2E6"/>
              <w:left w:val="single" w:sz="4" w:space="0" w:color="9BC2E6"/>
              <w:bottom w:val="single" w:sz="4" w:space="0" w:color="9BC2E6"/>
              <w:right w:val="nil"/>
            </w:tcBorders>
            <w:shd w:val="clear" w:color="auto" w:fill="auto"/>
            <w:noWrap/>
            <w:hideMark/>
          </w:tcPr>
          <w:p w14:paraId="25557BBC"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103</w:t>
            </w:r>
          </w:p>
        </w:tc>
        <w:tc>
          <w:tcPr>
            <w:tcW w:w="1580" w:type="dxa"/>
            <w:tcBorders>
              <w:top w:val="single" w:sz="4" w:space="0" w:color="9BC2E6"/>
              <w:left w:val="nil"/>
              <w:bottom w:val="single" w:sz="4" w:space="0" w:color="9BC2E6"/>
              <w:right w:val="nil"/>
            </w:tcBorders>
            <w:shd w:val="clear" w:color="auto" w:fill="auto"/>
            <w:hideMark/>
          </w:tcPr>
          <w:p w14:paraId="5B78B1C3"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auto" w:fill="auto"/>
            <w:hideMark/>
          </w:tcPr>
          <w:p w14:paraId="40487735" w14:textId="77777777" w:rsidR="00E70FC0" w:rsidRDefault="00E70FC0">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auto" w:fill="auto"/>
            <w:hideMark/>
          </w:tcPr>
          <w:p w14:paraId="3711FF46" w14:textId="77777777" w:rsidR="00E70FC0" w:rsidRDefault="00E70FC0">
            <w:pPr>
              <w:rPr>
                <w:rFonts w:ascii="Calibri" w:hAnsi="Calibri" w:cs="Calibri"/>
                <w:color w:val="000000"/>
                <w:sz w:val="22"/>
                <w:szCs w:val="22"/>
              </w:rPr>
            </w:pPr>
            <w:r>
              <w:rPr>
                <w:rFonts w:ascii="Calibri" w:hAnsi="Calibri" w:cs="Calibri"/>
                <w:color w:val="000000"/>
                <w:sz w:val="22"/>
                <w:szCs w:val="22"/>
              </w:rPr>
              <w:t>View Comments</w:t>
            </w:r>
          </w:p>
        </w:tc>
        <w:tc>
          <w:tcPr>
            <w:tcW w:w="3740" w:type="dxa"/>
            <w:tcBorders>
              <w:top w:val="single" w:sz="4" w:space="0" w:color="9BC2E6"/>
              <w:left w:val="nil"/>
              <w:bottom w:val="single" w:sz="4" w:space="0" w:color="9BC2E6"/>
              <w:right w:val="nil"/>
            </w:tcBorders>
            <w:shd w:val="clear" w:color="auto" w:fill="auto"/>
            <w:hideMark/>
          </w:tcPr>
          <w:p w14:paraId="487B0429"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Comments page of any file</w:t>
            </w:r>
            <w:r>
              <w:rPr>
                <w:rFonts w:ascii="Calibri" w:hAnsi="Calibri" w:cs="Calibri"/>
                <w:color w:val="000000"/>
                <w:sz w:val="22"/>
                <w:szCs w:val="22"/>
              </w:rPr>
              <w:br/>
              <w:t>2. Review existing comments</w:t>
            </w:r>
          </w:p>
        </w:tc>
        <w:tc>
          <w:tcPr>
            <w:tcW w:w="3740" w:type="dxa"/>
            <w:tcBorders>
              <w:top w:val="single" w:sz="4" w:space="0" w:color="9BC2E6"/>
              <w:left w:val="nil"/>
              <w:bottom w:val="single" w:sz="4" w:space="0" w:color="9BC2E6"/>
              <w:right w:val="single" w:sz="4" w:space="0" w:color="9BC2E6"/>
            </w:tcBorders>
            <w:shd w:val="clear" w:color="auto" w:fill="auto"/>
            <w:hideMark/>
          </w:tcPr>
          <w:p w14:paraId="325B69AB" w14:textId="77777777" w:rsidR="00E70FC0" w:rsidRDefault="00E70FC0">
            <w:pPr>
              <w:rPr>
                <w:rFonts w:ascii="Calibri" w:hAnsi="Calibri" w:cs="Calibri"/>
                <w:color w:val="000000"/>
                <w:sz w:val="22"/>
                <w:szCs w:val="22"/>
              </w:rPr>
            </w:pPr>
            <w:r>
              <w:rPr>
                <w:rFonts w:ascii="Calibri" w:hAnsi="Calibri" w:cs="Calibri"/>
                <w:color w:val="000000"/>
                <w:sz w:val="22"/>
                <w:szCs w:val="22"/>
              </w:rPr>
              <w:t>1. Comments are displayed in sheets</w:t>
            </w:r>
            <w:r>
              <w:rPr>
                <w:rFonts w:ascii="Calibri" w:hAnsi="Calibri" w:cs="Calibri"/>
                <w:color w:val="000000"/>
                <w:sz w:val="22"/>
                <w:szCs w:val="22"/>
              </w:rPr>
              <w:br/>
              <w:t>2. Comment sheets are dynamically sized to fit both their content and the page space</w:t>
            </w:r>
            <w:r>
              <w:rPr>
                <w:rFonts w:ascii="Calibri" w:hAnsi="Calibri" w:cs="Calibri"/>
                <w:color w:val="000000"/>
                <w:sz w:val="22"/>
                <w:szCs w:val="22"/>
              </w:rPr>
              <w:br/>
              <w:t>3. Comments display the name of the user that created them</w:t>
            </w:r>
            <w:r>
              <w:rPr>
                <w:rFonts w:ascii="Calibri" w:hAnsi="Calibri" w:cs="Calibri"/>
                <w:color w:val="000000"/>
                <w:sz w:val="22"/>
                <w:szCs w:val="22"/>
              </w:rPr>
              <w:br/>
              <w:t>4. Comments display the date and time that it was created</w:t>
            </w:r>
            <w:r>
              <w:rPr>
                <w:rFonts w:ascii="Calibri" w:hAnsi="Calibri" w:cs="Calibri"/>
                <w:color w:val="000000"/>
                <w:sz w:val="22"/>
                <w:szCs w:val="22"/>
              </w:rPr>
              <w:br/>
              <w:t>5. Comments are sorted by date descending</w:t>
            </w:r>
            <w:r>
              <w:rPr>
                <w:rFonts w:ascii="Calibri" w:hAnsi="Calibri" w:cs="Calibri"/>
                <w:color w:val="000000"/>
                <w:sz w:val="22"/>
                <w:szCs w:val="22"/>
              </w:rPr>
              <w:br/>
              <w:t>6. Comments have a Reply link</w:t>
            </w:r>
            <w:r>
              <w:rPr>
                <w:rFonts w:ascii="Calibri" w:hAnsi="Calibri" w:cs="Calibri"/>
                <w:color w:val="000000"/>
                <w:sz w:val="22"/>
                <w:szCs w:val="22"/>
              </w:rPr>
              <w:br/>
              <w:t>7. Comments have a Tag link</w:t>
            </w:r>
          </w:p>
        </w:tc>
      </w:tr>
      <w:tr w:rsidR="00E70FC0" w14:paraId="65CFEF1F" w14:textId="77777777" w:rsidTr="00E70FC0">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0A5261B7"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104</w:t>
            </w:r>
          </w:p>
        </w:tc>
        <w:tc>
          <w:tcPr>
            <w:tcW w:w="1580" w:type="dxa"/>
            <w:tcBorders>
              <w:top w:val="single" w:sz="4" w:space="0" w:color="9BC2E6"/>
              <w:left w:val="nil"/>
              <w:bottom w:val="single" w:sz="4" w:space="0" w:color="9BC2E6"/>
              <w:right w:val="nil"/>
            </w:tcBorders>
            <w:shd w:val="clear" w:color="DDEBF7" w:fill="DDEBF7"/>
            <w:hideMark/>
          </w:tcPr>
          <w:p w14:paraId="157B70BD"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3BA0D289" w14:textId="77777777" w:rsidR="00E70FC0" w:rsidRDefault="00E70FC0">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23B99D60" w14:textId="77777777" w:rsidR="00E70FC0" w:rsidRDefault="00E70FC0">
            <w:pPr>
              <w:rPr>
                <w:rFonts w:ascii="Calibri" w:hAnsi="Calibri" w:cs="Calibri"/>
                <w:color w:val="000000"/>
                <w:sz w:val="22"/>
                <w:szCs w:val="22"/>
              </w:rPr>
            </w:pPr>
            <w:r>
              <w:rPr>
                <w:rFonts w:ascii="Calibri" w:hAnsi="Calibri" w:cs="Calibri"/>
                <w:color w:val="000000"/>
                <w:sz w:val="22"/>
                <w:szCs w:val="22"/>
              </w:rPr>
              <w:t>Add Comment</w:t>
            </w:r>
          </w:p>
        </w:tc>
        <w:tc>
          <w:tcPr>
            <w:tcW w:w="3740" w:type="dxa"/>
            <w:tcBorders>
              <w:top w:val="single" w:sz="4" w:space="0" w:color="9BC2E6"/>
              <w:left w:val="nil"/>
              <w:bottom w:val="single" w:sz="4" w:space="0" w:color="9BC2E6"/>
              <w:right w:val="nil"/>
            </w:tcBorders>
            <w:shd w:val="clear" w:color="DDEBF7" w:fill="DDEBF7"/>
            <w:hideMark/>
          </w:tcPr>
          <w:p w14:paraId="22D729EB"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Comments page of any file</w:t>
            </w:r>
            <w:r>
              <w:rPr>
                <w:rFonts w:ascii="Calibri" w:hAnsi="Calibri" w:cs="Calibri"/>
                <w:color w:val="000000"/>
                <w:sz w:val="22"/>
                <w:szCs w:val="22"/>
              </w:rPr>
              <w:br/>
              <w:t>2. Add a new comment</w:t>
            </w:r>
          </w:p>
        </w:tc>
        <w:tc>
          <w:tcPr>
            <w:tcW w:w="3740" w:type="dxa"/>
            <w:tcBorders>
              <w:top w:val="single" w:sz="4" w:space="0" w:color="9BC2E6"/>
              <w:left w:val="nil"/>
              <w:bottom w:val="single" w:sz="4" w:space="0" w:color="9BC2E6"/>
              <w:right w:val="single" w:sz="4" w:space="0" w:color="9BC2E6"/>
            </w:tcBorders>
            <w:shd w:val="clear" w:color="DDEBF7" w:fill="DDEBF7"/>
            <w:hideMark/>
          </w:tcPr>
          <w:p w14:paraId="336FDF22" w14:textId="77777777" w:rsidR="00E70FC0" w:rsidRDefault="00E70FC0">
            <w:pPr>
              <w:rPr>
                <w:rFonts w:ascii="Calibri" w:hAnsi="Calibri" w:cs="Calibri"/>
                <w:color w:val="000000"/>
                <w:sz w:val="22"/>
                <w:szCs w:val="22"/>
              </w:rPr>
            </w:pPr>
            <w:r>
              <w:rPr>
                <w:rFonts w:ascii="Calibri" w:hAnsi="Calibri" w:cs="Calibri"/>
                <w:color w:val="000000"/>
                <w:sz w:val="22"/>
                <w:szCs w:val="22"/>
              </w:rPr>
              <w:t>1. Comment modal opens</w:t>
            </w:r>
            <w:r>
              <w:rPr>
                <w:rFonts w:ascii="Calibri" w:hAnsi="Calibri" w:cs="Calibri"/>
                <w:color w:val="000000"/>
                <w:sz w:val="22"/>
                <w:szCs w:val="22"/>
              </w:rPr>
              <w:br/>
              <w:t>2. After saving, comment is added to list of existing comments</w:t>
            </w:r>
            <w:r>
              <w:rPr>
                <w:rFonts w:ascii="Calibri" w:hAnsi="Calibri" w:cs="Calibri"/>
                <w:color w:val="000000"/>
                <w:sz w:val="22"/>
                <w:szCs w:val="22"/>
              </w:rPr>
              <w:br/>
              <w:t>3. Username and timestamp match the current user and date/time</w:t>
            </w:r>
            <w:r>
              <w:rPr>
                <w:rFonts w:ascii="Calibri" w:hAnsi="Calibri" w:cs="Calibri"/>
                <w:color w:val="000000"/>
                <w:sz w:val="22"/>
                <w:szCs w:val="22"/>
              </w:rPr>
              <w:br/>
              <w:t>4. Comment count on file card is incremented</w:t>
            </w:r>
          </w:p>
        </w:tc>
      </w:tr>
    </w:tbl>
    <w:p w14:paraId="48377035" w14:textId="2308ED23" w:rsidR="00E70FC0" w:rsidRDefault="00E70FC0" w:rsidP="0018338F"/>
    <w:p w14:paraId="287E0DD1" w14:textId="06E4C3F3" w:rsidR="00E70FC0" w:rsidRDefault="00E70FC0" w:rsidP="0018338F"/>
    <w:p w14:paraId="113DFD86" w14:textId="1233B2A8" w:rsidR="00E70FC0" w:rsidRDefault="00E70FC0" w:rsidP="0018338F"/>
    <w:p w14:paraId="64599A9D" w14:textId="5C8D7318" w:rsidR="00E70FC0" w:rsidRDefault="00E70FC0" w:rsidP="0018338F"/>
    <w:p w14:paraId="39853570" w14:textId="465FDBBC" w:rsidR="00E70FC0" w:rsidRDefault="00E70FC0" w:rsidP="0018338F"/>
    <w:tbl>
      <w:tblPr>
        <w:tblW w:w="12560" w:type="dxa"/>
        <w:tblLook w:val="04A0" w:firstRow="1" w:lastRow="0" w:firstColumn="1" w:lastColumn="0" w:noHBand="0" w:noVBand="1"/>
      </w:tblPr>
      <w:tblGrid>
        <w:gridCol w:w="551"/>
        <w:gridCol w:w="1563"/>
        <w:gridCol w:w="1668"/>
        <w:gridCol w:w="1393"/>
        <w:gridCol w:w="3677"/>
        <w:gridCol w:w="3708"/>
      </w:tblGrid>
      <w:tr w:rsidR="00E70FC0" w14:paraId="6CF056B1" w14:textId="77777777" w:rsidTr="00E70FC0">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3758C95"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6F9EE5DA"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3DE4BF1A"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0B84194C"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65CB2BB5"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3E58BA50"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E70FC0" w14:paraId="69EC3A3E" w14:textId="77777777" w:rsidTr="00E70FC0">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5B3AB704"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105</w:t>
            </w:r>
          </w:p>
        </w:tc>
        <w:tc>
          <w:tcPr>
            <w:tcW w:w="1580" w:type="dxa"/>
            <w:tcBorders>
              <w:top w:val="single" w:sz="4" w:space="0" w:color="9BC2E6"/>
              <w:left w:val="nil"/>
              <w:bottom w:val="single" w:sz="4" w:space="0" w:color="9BC2E6"/>
              <w:right w:val="nil"/>
            </w:tcBorders>
            <w:shd w:val="clear" w:color="DDEBF7" w:fill="DDEBF7"/>
            <w:hideMark/>
          </w:tcPr>
          <w:p w14:paraId="768BF1E3"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71CB7EB5" w14:textId="77777777" w:rsidR="00E70FC0" w:rsidRDefault="00E70FC0">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26C8DFAA" w14:textId="77777777" w:rsidR="00E70FC0" w:rsidRDefault="00E70FC0">
            <w:pPr>
              <w:rPr>
                <w:rFonts w:ascii="Calibri" w:hAnsi="Calibri" w:cs="Calibri"/>
                <w:color w:val="000000"/>
                <w:sz w:val="22"/>
                <w:szCs w:val="22"/>
              </w:rPr>
            </w:pPr>
            <w:r>
              <w:rPr>
                <w:rFonts w:ascii="Calibri" w:hAnsi="Calibri" w:cs="Calibri"/>
                <w:color w:val="000000"/>
                <w:sz w:val="22"/>
                <w:szCs w:val="22"/>
              </w:rPr>
              <w:t>Reply</w:t>
            </w:r>
          </w:p>
        </w:tc>
        <w:tc>
          <w:tcPr>
            <w:tcW w:w="3740" w:type="dxa"/>
            <w:tcBorders>
              <w:top w:val="single" w:sz="4" w:space="0" w:color="9BC2E6"/>
              <w:left w:val="nil"/>
              <w:bottom w:val="single" w:sz="4" w:space="0" w:color="9BC2E6"/>
              <w:right w:val="nil"/>
            </w:tcBorders>
            <w:shd w:val="clear" w:color="DDEBF7" w:fill="DDEBF7"/>
            <w:hideMark/>
          </w:tcPr>
          <w:p w14:paraId="0339449E"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Comments page of any file</w:t>
            </w:r>
            <w:r>
              <w:rPr>
                <w:rFonts w:ascii="Calibri" w:hAnsi="Calibri" w:cs="Calibri"/>
                <w:color w:val="000000"/>
                <w:sz w:val="22"/>
                <w:szCs w:val="22"/>
              </w:rPr>
              <w:br/>
              <w:t>2. Select the Reply link on an existing comment</w:t>
            </w:r>
            <w:r>
              <w:rPr>
                <w:rFonts w:ascii="Calibri" w:hAnsi="Calibri" w:cs="Calibri"/>
                <w:color w:val="000000"/>
                <w:sz w:val="22"/>
                <w:szCs w:val="22"/>
              </w:rPr>
              <w:br/>
              <w:t>3. Add a new response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470A1C4B" w14:textId="77777777" w:rsidR="00E70FC0" w:rsidRDefault="00E70FC0">
            <w:pPr>
              <w:rPr>
                <w:rFonts w:ascii="Calibri" w:hAnsi="Calibri" w:cs="Calibri"/>
                <w:color w:val="000000"/>
                <w:sz w:val="22"/>
                <w:szCs w:val="22"/>
              </w:rPr>
            </w:pPr>
            <w:r>
              <w:rPr>
                <w:rFonts w:ascii="Calibri" w:hAnsi="Calibri" w:cs="Calibri"/>
                <w:color w:val="000000"/>
                <w:sz w:val="22"/>
                <w:szCs w:val="22"/>
              </w:rPr>
              <w:t>1. Comment modal opens</w:t>
            </w:r>
            <w:r>
              <w:rPr>
                <w:rFonts w:ascii="Calibri" w:hAnsi="Calibri" w:cs="Calibri"/>
                <w:color w:val="000000"/>
                <w:sz w:val="22"/>
                <w:szCs w:val="22"/>
              </w:rPr>
              <w:br/>
              <w:t>2. After saving, comment is added to list of existing comments</w:t>
            </w:r>
            <w:r>
              <w:rPr>
                <w:rFonts w:ascii="Calibri" w:hAnsi="Calibri" w:cs="Calibri"/>
                <w:color w:val="000000"/>
                <w:sz w:val="22"/>
                <w:szCs w:val="22"/>
              </w:rPr>
              <w:br/>
              <w:t>3. Username and timestamp match the current user and date/time</w:t>
            </w:r>
            <w:r>
              <w:rPr>
                <w:rFonts w:ascii="Calibri" w:hAnsi="Calibri" w:cs="Calibri"/>
                <w:color w:val="000000"/>
                <w:sz w:val="22"/>
                <w:szCs w:val="22"/>
              </w:rPr>
              <w:br/>
              <w:t>4. Comment count on file card is incremented</w:t>
            </w:r>
          </w:p>
        </w:tc>
      </w:tr>
      <w:tr w:rsidR="00E70FC0" w14:paraId="04AE32B5" w14:textId="77777777" w:rsidTr="00E70FC0">
        <w:trPr>
          <w:trHeight w:val="2700"/>
        </w:trPr>
        <w:tc>
          <w:tcPr>
            <w:tcW w:w="420" w:type="dxa"/>
            <w:tcBorders>
              <w:top w:val="single" w:sz="4" w:space="0" w:color="9BC2E6"/>
              <w:left w:val="single" w:sz="4" w:space="0" w:color="9BC2E6"/>
              <w:bottom w:val="single" w:sz="4" w:space="0" w:color="9BC2E6"/>
              <w:right w:val="nil"/>
            </w:tcBorders>
            <w:shd w:val="clear" w:color="auto" w:fill="auto"/>
            <w:noWrap/>
            <w:hideMark/>
          </w:tcPr>
          <w:p w14:paraId="26835AEE"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106</w:t>
            </w:r>
          </w:p>
        </w:tc>
        <w:tc>
          <w:tcPr>
            <w:tcW w:w="1580" w:type="dxa"/>
            <w:tcBorders>
              <w:top w:val="single" w:sz="4" w:space="0" w:color="9BC2E6"/>
              <w:left w:val="nil"/>
              <w:bottom w:val="single" w:sz="4" w:space="0" w:color="9BC2E6"/>
              <w:right w:val="nil"/>
            </w:tcBorders>
            <w:shd w:val="clear" w:color="auto" w:fill="auto"/>
            <w:hideMark/>
          </w:tcPr>
          <w:p w14:paraId="18442059"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auto" w:fill="auto"/>
            <w:hideMark/>
          </w:tcPr>
          <w:p w14:paraId="0899BF8A" w14:textId="77777777" w:rsidR="00E70FC0" w:rsidRDefault="00E70FC0">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auto" w:fill="auto"/>
            <w:hideMark/>
          </w:tcPr>
          <w:p w14:paraId="0D55D65F" w14:textId="77777777" w:rsidR="00E70FC0" w:rsidRDefault="00E70FC0">
            <w:pPr>
              <w:rPr>
                <w:rFonts w:ascii="Calibri" w:hAnsi="Calibri" w:cs="Calibri"/>
                <w:color w:val="000000"/>
                <w:sz w:val="22"/>
                <w:szCs w:val="22"/>
              </w:rPr>
            </w:pPr>
            <w:r>
              <w:rPr>
                <w:rFonts w:ascii="Calibri" w:hAnsi="Calibri" w:cs="Calibri"/>
                <w:color w:val="000000"/>
                <w:sz w:val="22"/>
                <w:szCs w:val="22"/>
              </w:rPr>
              <w:t>File Comment Tags</w:t>
            </w:r>
          </w:p>
        </w:tc>
        <w:tc>
          <w:tcPr>
            <w:tcW w:w="3740" w:type="dxa"/>
            <w:tcBorders>
              <w:top w:val="single" w:sz="4" w:space="0" w:color="9BC2E6"/>
              <w:left w:val="nil"/>
              <w:bottom w:val="single" w:sz="4" w:space="0" w:color="9BC2E6"/>
              <w:right w:val="nil"/>
            </w:tcBorders>
            <w:shd w:val="clear" w:color="auto" w:fill="auto"/>
            <w:hideMark/>
          </w:tcPr>
          <w:p w14:paraId="310DA7B2"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Comments page of any file</w:t>
            </w:r>
            <w:r>
              <w:rPr>
                <w:rFonts w:ascii="Calibri" w:hAnsi="Calibri" w:cs="Calibri"/>
                <w:color w:val="000000"/>
                <w:sz w:val="22"/>
                <w:szCs w:val="22"/>
              </w:rPr>
              <w:br/>
              <w:t>2. Select the Tags link on an existing comment</w:t>
            </w:r>
            <w:r>
              <w:rPr>
                <w:rFonts w:ascii="Calibri" w:hAnsi="Calibri" w:cs="Calibri"/>
                <w:color w:val="000000"/>
                <w:sz w:val="22"/>
                <w:szCs w:val="22"/>
              </w:rPr>
              <w:br/>
              <w:t>3. In the Tags modal, add a new tag</w:t>
            </w:r>
          </w:p>
        </w:tc>
        <w:tc>
          <w:tcPr>
            <w:tcW w:w="3740" w:type="dxa"/>
            <w:tcBorders>
              <w:top w:val="single" w:sz="4" w:space="0" w:color="9BC2E6"/>
              <w:left w:val="nil"/>
              <w:bottom w:val="single" w:sz="4" w:space="0" w:color="9BC2E6"/>
              <w:right w:val="single" w:sz="4" w:space="0" w:color="9BC2E6"/>
            </w:tcBorders>
            <w:shd w:val="clear" w:color="auto" w:fill="auto"/>
            <w:hideMark/>
          </w:tcPr>
          <w:p w14:paraId="73E71F71" w14:textId="77777777" w:rsidR="00E70FC0" w:rsidRDefault="00E70FC0">
            <w:pPr>
              <w:rPr>
                <w:rFonts w:ascii="Calibri" w:hAnsi="Calibri" w:cs="Calibri"/>
                <w:color w:val="000000"/>
                <w:sz w:val="22"/>
                <w:szCs w:val="22"/>
              </w:rPr>
            </w:pPr>
            <w:r>
              <w:rPr>
                <w:rFonts w:ascii="Calibri" w:hAnsi="Calibri" w:cs="Calibri"/>
                <w:color w:val="000000"/>
                <w:sz w:val="22"/>
                <w:szCs w:val="22"/>
              </w:rPr>
              <w:t>1. Comment modal opens</w:t>
            </w:r>
            <w:r>
              <w:rPr>
                <w:rFonts w:ascii="Calibri" w:hAnsi="Calibri" w:cs="Calibri"/>
                <w:color w:val="000000"/>
                <w:sz w:val="22"/>
                <w:szCs w:val="22"/>
              </w:rPr>
              <w:br/>
              <w:t>2. Tag is associated with comment</w:t>
            </w:r>
            <w:r>
              <w:rPr>
                <w:rFonts w:ascii="Calibri" w:hAnsi="Calibri" w:cs="Calibri"/>
                <w:color w:val="000000"/>
                <w:sz w:val="22"/>
                <w:szCs w:val="22"/>
              </w:rPr>
              <w:br/>
              <w:t>3. In database, if the tag already exists, the existing tag is associated with the comment</w:t>
            </w:r>
            <w:r>
              <w:rPr>
                <w:rFonts w:ascii="Calibri" w:hAnsi="Calibri" w:cs="Calibri"/>
                <w:color w:val="000000"/>
                <w:sz w:val="22"/>
                <w:szCs w:val="22"/>
              </w:rPr>
              <w:br/>
              <w:t>4. In database, if the tag does not already exist, a new entry is created in the Tags table and that ID is associated with the current comment</w:t>
            </w:r>
          </w:p>
        </w:tc>
      </w:tr>
      <w:tr w:rsidR="00E70FC0" w14:paraId="3641E387" w14:textId="77777777" w:rsidTr="00E70FC0">
        <w:trPr>
          <w:trHeight w:val="24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29DBF896"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107</w:t>
            </w:r>
          </w:p>
        </w:tc>
        <w:tc>
          <w:tcPr>
            <w:tcW w:w="1580" w:type="dxa"/>
            <w:tcBorders>
              <w:top w:val="single" w:sz="4" w:space="0" w:color="9BC2E6"/>
              <w:left w:val="nil"/>
              <w:bottom w:val="single" w:sz="4" w:space="0" w:color="9BC2E6"/>
              <w:right w:val="nil"/>
            </w:tcBorders>
            <w:shd w:val="clear" w:color="DDEBF7" w:fill="DDEBF7"/>
            <w:hideMark/>
          </w:tcPr>
          <w:p w14:paraId="76DC5A1F"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7E7A49F9" w14:textId="77777777" w:rsidR="00E70FC0" w:rsidRDefault="00E70FC0">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3474D942" w14:textId="77777777" w:rsidR="00E70FC0" w:rsidRDefault="00E70FC0">
            <w:pPr>
              <w:rPr>
                <w:rFonts w:ascii="Calibri" w:hAnsi="Calibri" w:cs="Calibri"/>
                <w:color w:val="000000"/>
                <w:sz w:val="22"/>
                <w:szCs w:val="22"/>
              </w:rPr>
            </w:pPr>
            <w:r>
              <w:rPr>
                <w:rFonts w:ascii="Calibri" w:hAnsi="Calibri" w:cs="Calibri"/>
                <w:color w:val="000000"/>
                <w:sz w:val="22"/>
                <w:szCs w:val="22"/>
              </w:rPr>
              <w:t>File Comment Tags</w:t>
            </w:r>
          </w:p>
        </w:tc>
        <w:tc>
          <w:tcPr>
            <w:tcW w:w="3740" w:type="dxa"/>
            <w:tcBorders>
              <w:top w:val="single" w:sz="4" w:space="0" w:color="9BC2E6"/>
              <w:left w:val="nil"/>
              <w:bottom w:val="single" w:sz="4" w:space="0" w:color="9BC2E6"/>
              <w:right w:val="nil"/>
            </w:tcBorders>
            <w:shd w:val="clear" w:color="DDEBF7" w:fill="DDEBF7"/>
            <w:hideMark/>
          </w:tcPr>
          <w:p w14:paraId="01BF7FF0"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Comments page of any file</w:t>
            </w:r>
            <w:r>
              <w:rPr>
                <w:rFonts w:ascii="Calibri" w:hAnsi="Calibri" w:cs="Calibri"/>
                <w:color w:val="000000"/>
                <w:sz w:val="22"/>
                <w:szCs w:val="22"/>
              </w:rPr>
              <w:br/>
              <w:t>2. Select the Tags link on an existing comment</w:t>
            </w:r>
            <w:r>
              <w:rPr>
                <w:rFonts w:ascii="Calibri" w:hAnsi="Calibri" w:cs="Calibri"/>
                <w:color w:val="000000"/>
                <w:sz w:val="22"/>
                <w:szCs w:val="22"/>
              </w:rPr>
              <w:br/>
              <w:t>3. In the Tags modal, delete an existing tag</w:t>
            </w:r>
          </w:p>
        </w:tc>
        <w:tc>
          <w:tcPr>
            <w:tcW w:w="3740" w:type="dxa"/>
            <w:tcBorders>
              <w:top w:val="single" w:sz="4" w:space="0" w:color="9BC2E6"/>
              <w:left w:val="nil"/>
              <w:bottom w:val="single" w:sz="4" w:space="0" w:color="9BC2E6"/>
              <w:right w:val="single" w:sz="4" w:space="0" w:color="9BC2E6"/>
            </w:tcBorders>
            <w:shd w:val="clear" w:color="DDEBF7" w:fill="DDEBF7"/>
            <w:hideMark/>
          </w:tcPr>
          <w:p w14:paraId="2A9BCE30" w14:textId="77777777" w:rsidR="00E70FC0" w:rsidRDefault="00E70FC0">
            <w:pPr>
              <w:rPr>
                <w:rFonts w:ascii="Calibri" w:hAnsi="Calibri" w:cs="Calibri"/>
                <w:color w:val="000000"/>
                <w:sz w:val="22"/>
                <w:szCs w:val="22"/>
              </w:rPr>
            </w:pPr>
            <w:r>
              <w:rPr>
                <w:rFonts w:ascii="Calibri" w:hAnsi="Calibri" w:cs="Calibri"/>
                <w:color w:val="000000"/>
                <w:sz w:val="22"/>
                <w:szCs w:val="22"/>
              </w:rPr>
              <w:t>1. The tag is removed from the comment</w:t>
            </w:r>
            <w:r>
              <w:rPr>
                <w:rFonts w:ascii="Calibri" w:hAnsi="Calibri" w:cs="Calibri"/>
                <w:color w:val="000000"/>
                <w:sz w:val="22"/>
                <w:szCs w:val="22"/>
              </w:rPr>
              <w:br/>
              <w:t>2. The record associating the tag with the comment is removed from the database</w:t>
            </w:r>
            <w:r>
              <w:rPr>
                <w:rFonts w:ascii="Calibri" w:hAnsi="Calibri" w:cs="Calibri"/>
                <w:color w:val="000000"/>
                <w:sz w:val="22"/>
                <w:szCs w:val="22"/>
              </w:rPr>
              <w:br/>
              <w:t>3. The tag is NOT removed from the tags table, this is left for reuse with other projects/comments/files</w:t>
            </w:r>
          </w:p>
        </w:tc>
      </w:tr>
    </w:tbl>
    <w:p w14:paraId="667D912A" w14:textId="005D7C82" w:rsidR="00E70FC0" w:rsidRDefault="00E70FC0" w:rsidP="0018338F"/>
    <w:p w14:paraId="1D7E360F" w14:textId="0DECA516" w:rsidR="00E70FC0" w:rsidRDefault="00E70FC0" w:rsidP="0018338F"/>
    <w:p w14:paraId="4A85F15E" w14:textId="0F897BB8" w:rsidR="00E70FC0" w:rsidRDefault="00E70FC0" w:rsidP="0018338F"/>
    <w:p w14:paraId="285BE9C8" w14:textId="69247060" w:rsidR="00E70FC0" w:rsidRDefault="00E70FC0" w:rsidP="0018338F"/>
    <w:p w14:paraId="35F80118" w14:textId="064ED6FB" w:rsidR="00E70FC0" w:rsidRDefault="00E70FC0" w:rsidP="0018338F"/>
    <w:p w14:paraId="199A05D2" w14:textId="44DE0A54" w:rsidR="00E70FC0" w:rsidRDefault="00E70FC0" w:rsidP="0018338F"/>
    <w:tbl>
      <w:tblPr>
        <w:tblW w:w="12560" w:type="dxa"/>
        <w:tblLook w:val="04A0" w:firstRow="1" w:lastRow="0" w:firstColumn="1" w:lastColumn="0" w:noHBand="0" w:noVBand="1"/>
      </w:tblPr>
      <w:tblGrid>
        <w:gridCol w:w="551"/>
        <w:gridCol w:w="1567"/>
        <w:gridCol w:w="1670"/>
        <w:gridCol w:w="1395"/>
        <w:gridCol w:w="3688"/>
        <w:gridCol w:w="3689"/>
      </w:tblGrid>
      <w:tr w:rsidR="00E70FC0" w14:paraId="0CDFA009" w14:textId="77777777" w:rsidTr="00E70FC0">
        <w:trPr>
          <w:trHeight w:val="300"/>
        </w:trPr>
        <w:tc>
          <w:tcPr>
            <w:tcW w:w="420" w:type="dxa"/>
            <w:tcBorders>
              <w:top w:val="single" w:sz="4" w:space="0" w:color="9BC2E6"/>
              <w:left w:val="single" w:sz="4" w:space="0" w:color="9BC2E6"/>
              <w:bottom w:val="single" w:sz="4" w:space="0" w:color="9BC2E6"/>
              <w:right w:val="nil"/>
            </w:tcBorders>
            <w:shd w:val="clear" w:color="5B9BD5" w:fill="5B9BD5"/>
            <w:noWrap/>
            <w:vAlign w:val="center"/>
            <w:hideMark/>
          </w:tcPr>
          <w:p w14:paraId="2252920D"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lastRenderedPageBreak/>
              <w:t>#</w:t>
            </w:r>
          </w:p>
        </w:tc>
        <w:tc>
          <w:tcPr>
            <w:tcW w:w="1580" w:type="dxa"/>
            <w:tcBorders>
              <w:top w:val="single" w:sz="4" w:space="0" w:color="9BC2E6"/>
              <w:left w:val="nil"/>
              <w:bottom w:val="single" w:sz="4" w:space="0" w:color="9BC2E6"/>
              <w:right w:val="nil"/>
            </w:tcBorders>
            <w:shd w:val="clear" w:color="5B9BD5" w:fill="5B9BD5"/>
            <w:vAlign w:val="center"/>
            <w:hideMark/>
          </w:tcPr>
          <w:p w14:paraId="54B9C1E1"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Feature</w:t>
            </w:r>
          </w:p>
        </w:tc>
        <w:tc>
          <w:tcPr>
            <w:tcW w:w="1680" w:type="dxa"/>
            <w:tcBorders>
              <w:top w:val="single" w:sz="4" w:space="0" w:color="9BC2E6"/>
              <w:left w:val="nil"/>
              <w:bottom w:val="single" w:sz="4" w:space="0" w:color="9BC2E6"/>
              <w:right w:val="nil"/>
            </w:tcBorders>
            <w:shd w:val="clear" w:color="5B9BD5" w:fill="5B9BD5"/>
            <w:vAlign w:val="center"/>
            <w:hideMark/>
          </w:tcPr>
          <w:p w14:paraId="754FC7AD"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User Story</w:t>
            </w:r>
          </w:p>
        </w:tc>
        <w:tc>
          <w:tcPr>
            <w:tcW w:w="1400" w:type="dxa"/>
            <w:tcBorders>
              <w:top w:val="single" w:sz="4" w:space="0" w:color="9BC2E6"/>
              <w:left w:val="nil"/>
              <w:bottom w:val="single" w:sz="4" w:space="0" w:color="9BC2E6"/>
              <w:right w:val="nil"/>
            </w:tcBorders>
            <w:shd w:val="clear" w:color="5B9BD5" w:fill="5B9BD5"/>
            <w:vAlign w:val="center"/>
            <w:hideMark/>
          </w:tcPr>
          <w:p w14:paraId="10AC2A1E"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Area</w:t>
            </w:r>
          </w:p>
        </w:tc>
        <w:tc>
          <w:tcPr>
            <w:tcW w:w="3740" w:type="dxa"/>
            <w:tcBorders>
              <w:top w:val="single" w:sz="4" w:space="0" w:color="9BC2E6"/>
              <w:left w:val="nil"/>
              <w:bottom w:val="single" w:sz="4" w:space="0" w:color="9BC2E6"/>
              <w:right w:val="nil"/>
            </w:tcBorders>
            <w:shd w:val="clear" w:color="5B9BD5" w:fill="5B9BD5"/>
            <w:hideMark/>
          </w:tcPr>
          <w:p w14:paraId="37D87486"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Test Action</w:t>
            </w:r>
          </w:p>
        </w:tc>
        <w:tc>
          <w:tcPr>
            <w:tcW w:w="3740" w:type="dxa"/>
            <w:tcBorders>
              <w:top w:val="single" w:sz="4" w:space="0" w:color="9BC2E6"/>
              <w:left w:val="nil"/>
              <w:bottom w:val="single" w:sz="4" w:space="0" w:color="9BC2E6"/>
              <w:right w:val="single" w:sz="4" w:space="0" w:color="9BC2E6"/>
            </w:tcBorders>
            <w:shd w:val="clear" w:color="5B9BD5" w:fill="5B9BD5"/>
            <w:hideMark/>
          </w:tcPr>
          <w:p w14:paraId="05FB184B" w14:textId="77777777" w:rsidR="00E70FC0" w:rsidRDefault="00E70FC0">
            <w:pPr>
              <w:jc w:val="center"/>
              <w:rPr>
                <w:rFonts w:ascii="Calibri" w:hAnsi="Calibri" w:cs="Calibri"/>
                <w:b/>
                <w:bCs/>
                <w:color w:val="FFFFFF"/>
                <w:sz w:val="22"/>
                <w:szCs w:val="22"/>
              </w:rPr>
            </w:pPr>
            <w:r>
              <w:rPr>
                <w:rFonts w:ascii="Calibri" w:hAnsi="Calibri" w:cs="Calibri"/>
                <w:b/>
                <w:bCs/>
                <w:color w:val="FFFFFF"/>
                <w:sz w:val="22"/>
                <w:szCs w:val="22"/>
              </w:rPr>
              <w:t>Expected Result</w:t>
            </w:r>
          </w:p>
        </w:tc>
      </w:tr>
      <w:tr w:rsidR="00E70FC0" w14:paraId="6E6097DE" w14:textId="77777777" w:rsidTr="00E70FC0">
        <w:trPr>
          <w:trHeight w:val="2100"/>
        </w:trPr>
        <w:tc>
          <w:tcPr>
            <w:tcW w:w="420" w:type="dxa"/>
            <w:tcBorders>
              <w:top w:val="single" w:sz="4" w:space="0" w:color="9BC2E6"/>
              <w:left w:val="single" w:sz="4" w:space="0" w:color="9BC2E6"/>
              <w:bottom w:val="single" w:sz="4" w:space="0" w:color="9BC2E6"/>
              <w:right w:val="nil"/>
            </w:tcBorders>
            <w:shd w:val="clear" w:color="DDEBF7" w:fill="DDEBF7"/>
            <w:noWrap/>
            <w:hideMark/>
          </w:tcPr>
          <w:p w14:paraId="7A0B21E1"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108</w:t>
            </w:r>
          </w:p>
        </w:tc>
        <w:tc>
          <w:tcPr>
            <w:tcW w:w="1580" w:type="dxa"/>
            <w:tcBorders>
              <w:top w:val="single" w:sz="4" w:space="0" w:color="9BC2E6"/>
              <w:left w:val="nil"/>
              <w:bottom w:val="single" w:sz="4" w:space="0" w:color="9BC2E6"/>
              <w:right w:val="nil"/>
            </w:tcBorders>
            <w:shd w:val="clear" w:color="DDEBF7" w:fill="DDEBF7"/>
            <w:hideMark/>
          </w:tcPr>
          <w:p w14:paraId="181F9FD0"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DDEBF7" w:fill="DDEBF7"/>
            <w:hideMark/>
          </w:tcPr>
          <w:p w14:paraId="1042B7C5" w14:textId="77777777" w:rsidR="00E70FC0" w:rsidRDefault="00E70FC0">
            <w:pPr>
              <w:rPr>
                <w:rFonts w:ascii="Calibri" w:hAnsi="Calibri" w:cs="Calibri"/>
                <w:color w:val="000000"/>
                <w:sz w:val="22"/>
                <w:szCs w:val="22"/>
              </w:rPr>
            </w:pPr>
            <w:r>
              <w:rPr>
                <w:rFonts w:ascii="Calibri" w:hAnsi="Calibri" w:cs="Calibri"/>
                <w:color w:val="000000"/>
                <w:sz w:val="22"/>
                <w:szCs w:val="22"/>
              </w:rPr>
              <w:t>Comments</w:t>
            </w:r>
          </w:p>
        </w:tc>
        <w:tc>
          <w:tcPr>
            <w:tcW w:w="1400" w:type="dxa"/>
            <w:tcBorders>
              <w:top w:val="single" w:sz="4" w:space="0" w:color="9BC2E6"/>
              <w:left w:val="nil"/>
              <w:bottom w:val="single" w:sz="4" w:space="0" w:color="9BC2E6"/>
              <w:right w:val="nil"/>
            </w:tcBorders>
            <w:shd w:val="clear" w:color="DDEBF7" w:fill="DDEBF7"/>
            <w:hideMark/>
          </w:tcPr>
          <w:p w14:paraId="6A90C5CC" w14:textId="77777777" w:rsidR="00E70FC0" w:rsidRDefault="00E70FC0">
            <w:pPr>
              <w:rPr>
                <w:rFonts w:ascii="Calibri" w:hAnsi="Calibri" w:cs="Calibri"/>
                <w:color w:val="000000"/>
                <w:sz w:val="22"/>
                <w:szCs w:val="22"/>
              </w:rPr>
            </w:pPr>
            <w:r>
              <w:rPr>
                <w:rFonts w:ascii="Calibri" w:hAnsi="Calibri" w:cs="Calibri"/>
                <w:color w:val="000000"/>
                <w:sz w:val="22"/>
                <w:szCs w:val="22"/>
              </w:rPr>
              <w:t>Search</w:t>
            </w:r>
          </w:p>
        </w:tc>
        <w:tc>
          <w:tcPr>
            <w:tcW w:w="3740" w:type="dxa"/>
            <w:tcBorders>
              <w:top w:val="single" w:sz="4" w:space="0" w:color="9BC2E6"/>
              <w:left w:val="nil"/>
              <w:bottom w:val="single" w:sz="4" w:space="0" w:color="9BC2E6"/>
              <w:right w:val="nil"/>
            </w:tcBorders>
            <w:shd w:val="clear" w:color="DDEBF7" w:fill="DDEBF7"/>
            <w:hideMark/>
          </w:tcPr>
          <w:p w14:paraId="4F011D04"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Comments page of any file</w:t>
            </w:r>
            <w:r>
              <w:rPr>
                <w:rFonts w:ascii="Calibri" w:hAnsi="Calibri" w:cs="Calibri"/>
                <w:color w:val="000000"/>
                <w:sz w:val="22"/>
                <w:szCs w:val="22"/>
              </w:rPr>
              <w:br/>
              <w:t>2. Search by text</w:t>
            </w:r>
            <w:r>
              <w:rPr>
                <w:rFonts w:ascii="Calibri" w:hAnsi="Calibri" w:cs="Calibri"/>
                <w:color w:val="000000"/>
                <w:sz w:val="22"/>
                <w:szCs w:val="22"/>
              </w:rPr>
              <w:br/>
              <w:t>3. Review search results</w:t>
            </w:r>
            <w:r>
              <w:rPr>
                <w:rFonts w:ascii="Calibri" w:hAnsi="Calibri" w:cs="Calibri"/>
                <w:color w:val="000000"/>
                <w:sz w:val="22"/>
                <w:szCs w:val="22"/>
              </w:rPr>
              <w:br/>
              <w:t>4. Repeat for username</w:t>
            </w:r>
            <w:r>
              <w:rPr>
                <w:rFonts w:ascii="Calibri" w:hAnsi="Calibri" w:cs="Calibri"/>
                <w:color w:val="000000"/>
                <w:sz w:val="22"/>
                <w:szCs w:val="22"/>
              </w:rPr>
              <w:br/>
              <w:t>5. Repeat for tag</w:t>
            </w:r>
            <w:r>
              <w:rPr>
                <w:rFonts w:ascii="Calibri" w:hAnsi="Calibri" w:cs="Calibri"/>
                <w:color w:val="000000"/>
                <w:sz w:val="22"/>
                <w:szCs w:val="22"/>
              </w:rPr>
              <w:br/>
              <w:t>6. Repeat for date range</w:t>
            </w:r>
          </w:p>
        </w:tc>
        <w:tc>
          <w:tcPr>
            <w:tcW w:w="3740" w:type="dxa"/>
            <w:tcBorders>
              <w:top w:val="single" w:sz="4" w:space="0" w:color="9BC2E6"/>
              <w:left w:val="nil"/>
              <w:bottom w:val="single" w:sz="4" w:space="0" w:color="9BC2E6"/>
              <w:right w:val="single" w:sz="4" w:space="0" w:color="9BC2E6"/>
            </w:tcBorders>
            <w:shd w:val="clear" w:color="DDEBF7" w:fill="DDEBF7"/>
            <w:hideMark/>
          </w:tcPr>
          <w:p w14:paraId="78C31098" w14:textId="77777777" w:rsidR="00E70FC0" w:rsidRDefault="00E70FC0">
            <w:pPr>
              <w:rPr>
                <w:rFonts w:ascii="Calibri" w:hAnsi="Calibri" w:cs="Calibri"/>
                <w:color w:val="000000"/>
                <w:sz w:val="22"/>
                <w:szCs w:val="22"/>
              </w:rPr>
            </w:pPr>
            <w:r>
              <w:rPr>
                <w:rFonts w:ascii="Calibri" w:hAnsi="Calibri" w:cs="Calibri"/>
                <w:color w:val="000000"/>
                <w:sz w:val="22"/>
                <w:szCs w:val="22"/>
              </w:rPr>
              <w:t>1. List of comments is filtered to only those matching the current search criteria</w:t>
            </w:r>
            <w:r>
              <w:rPr>
                <w:rFonts w:ascii="Calibri" w:hAnsi="Calibri" w:cs="Calibri"/>
                <w:color w:val="000000"/>
                <w:sz w:val="22"/>
                <w:szCs w:val="22"/>
              </w:rPr>
              <w:br/>
              <w:t>2. Comments are sorted by date created descending</w:t>
            </w:r>
          </w:p>
        </w:tc>
      </w:tr>
      <w:tr w:rsidR="00E70FC0" w14:paraId="3E75BD9B" w14:textId="77777777" w:rsidTr="00E70FC0">
        <w:trPr>
          <w:trHeight w:val="1500"/>
        </w:trPr>
        <w:tc>
          <w:tcPr>
            <w:tcW w:w="420" w:type="dxa"/>
            <w:tcBorders>
              <w:top w:val="single" w:sz="4" w:space="0" w:color="9BC2E6"/>
              <w:left w:val="single" w:sz="4" w:space="0" w:color="9BC2E6"/>
              <w:bottom w:val="single" w:sz="4" w:space="0" w:color="9BC2E6"/>
              <w:right w:val="nil"/>
            </w:tcBorders>
            <w:shd w:val="clear" w:color="auto" w:fill="auto"/>
            <w:noWrap/>
            <w:hideMark/>
          </w:tcPr>
          <w:p w14:paraId="0AAF1B35" w14:textId="77777777" w:rsidR="00E70FC0" w:rsidRDefault="00E70FC0">
            <w:pPr>
              <w:jc w:val="center"/>
              <w:rPr>
                <w:rFonts w:ascii="Calibri" w:hAnsi="Calibri" w:cs="Calibri"/>
                <w:color w:val="000000"/>
                <w:sz w:val="22"/>
                <w:szCs w:val="22"/>
              </w:rPr>
            </w:pPr>
            <w:r>
              <w:rPr>
                <w:rFonts w:ascii="Calibri" w:hAnsi="Calibri" w:cs="Calibri"/>
                <w:color w:val="000000"/>
                <w:sz w:val="22"/>
                <w:szCs w:val="22"/>
              </w:rPr>
              <w:t>109</w:t>
            </w:r>
          </w:p>
        </w:tc>
        <w:tc>
          <w:tcPr>
            <w:tcW w:w="1580" w:type="dxa"/>
            <w:tcBorders>
              <w:top w:val="single" w:sz="4" w:space="0" w:color="9BC2E6"/>
              <w:left w:val="nil"/>
              <w:bottom w:val="single" w:sz="4" w:space="0" w:color="9BC2E6"/>
              <w:right w:val="nil"/>
            </w:tcBorders>
            <w:shd w:val="clear" w:color="auto" w:fill="auto"/>
            <w:hideMark/>
          </w:tcPr>
          <w:p w14:paraId="7AB387F5" w14:textId="77777777" w:rsidR="00E70FC0" w:rsidRDefault="00E70FC0">
            <w:pPr>
              <w:rPr>
                <w:rFonts w:ascii="Calibri" w:hAnsi="Calibri" w:cs="Calibri"/>
                <w:color w:val="000000"/>
                <w:sz w:val="22"/>
                <w:szCs w:val="22"/>
              </w:rPr>
            </w:pPr>
            <w:r>
              <w:rPr>
                <w:rFonts w:ascii="Calibri" w:hAnsi="Calibri" w:cs="Calibri"/>
                <w:color w:val="000000"/>
                <w:sz w:val="22"/>
                <w:szCs w:val="22"/>
              </w:rPr>
              <w:t>Files</w:t>
            </w:r>
          </w:p>
        </w:tc>
        <w:tc>
          <w:tcPr>
            <w:tcW w:w="1680" w:type="dxa"/>
            <w:tcBorders>
              <w:top w:val="single" w:sz="4" w:space="0" w:color="9BC2E6"/>
              <w:left w:val="nil"/>
              <w:bottom w:val="single" w:sz="4" w:space="0" w:color="9BC2E6"/>
              <w:right w:val="nil"/>
            </w:tcBorders>
            <w:shd w:val="clear" w:color="auto" w:fill="auto"/>
            <w:hideMark/>
          </w:tcPr>
          <w:p w14:paraId="5473BBB0" w14:textId="77777777" w:rsidR="00E70FC0" w:rsidRDefault="00E70FC0">
            <w:pPr>
              <w:rPr>
                <w:rFonts w:ascii="Calibri" w:hAnsi="Calibri" w:cs="Calibri"/>
                <w:color w:val="000000"/>
                <w:sz w:val="22"/>
                <w:szCs w:val="22"/>
              </w:rPr>
            </w:pPr>
            <w:r>
              <w:rPr>
                <w:rFonts w:ascii="Calibri" w:hAnsi="Calibri" w:cs="Calibri"/>
                <w:color w:val="000000"/>
                <w:sz w:val="22"/>
                <w:szCs w:val="22"/>
              </w:rPr>
              <w:t>Navigation</w:t>
            </w:r>
          </w:p>
        </w:tc>
        <w:tc>
          <w:tcPr>
            <w:tcW w:w="1400" w:type="dxa"/>
            <w:tcBorders>
              <w:top w:val="single" w:sz="4" w:space="0" w:color="9BC2E6"/>
              <w:left w:val="nil"/>
              <w:bottom w:val="single" w:sz="4" w:space="0" w:color="9BC2E6"/>
              <w:right w:val="nil"/>
            </w:tcBorders>
            <w:shd w:val="clear" w:color="auto" w:fill="auto"/>
            <w:hideMark/>
          </w:tcPr>
          <w:p w14:paraId="76F4282D" w14:textId="77777777" w:rsidR="00E70FC0" w:rsidRDefault="00E70FC0">
            <w:pPr>
              <w:rPr>
                <w:rFonts w:ascii="Calibri" w:hAnsi="Calibri" w:cs="Calibri"/>
                <w:color w:val="000000"/>
                <w:sz w:val="22"/>
                <w:szCs w:val="22"/>
              </w:rPr>
            </w:pPr>
            <w:r>
              <w:rPr>
                <w:rFonts w:ascii="Calibri" w:hAnsi="Calibri" w:cs="Calibri"/>
                <w:color w:val="000000"/>
                <w:sz w:val="22"/>
                <w:szCs w:val="22"/>
              </w:rPr>
              <w:t>Download Link</w:t>
            </w:r>
          </w:p>
        </w:tc>
        <w:tc>
          <w:tcPr>
            <w:tcW w:w="3740" w:type="dxa"/>
            <w:tcBorders>
              <w:top w:val="single" w:sz="4" w:space="0" w:color="9BC2E6"/>
              <w:left w:val="nil"/>
              <w:bottom w:val="single" w:sz="4" w:space="0" w:color="9BC2E6"/>
              <w:right w:val="nil"/>
            </w:tcBorders>
            <w:shd w:val="clear" w:color="auto" w:fill="auto"/>
            <w:hideMark/>
          </w:tcPr>
          <w:p w14:paraId="0FB62D01" w14:textId="77777777" w:rsidR="00E70FC0" w:rsidRDefault="00E70FC0">
            <w:pPr>
              <w:rPr>
                <w:rFonts w:ascii="Calibri" w:hAnsi="Calibri" w:cs="Calibri"/>
                <w:color w:val="000000"/>
                <w:sz w:val="22"/>
                <w:szCs w:val="22"/>
              </w:rPr>
            </w:pPr>
            <w:r>
              <w:rPr>
                <w:rFonts w:ascii="Calibri" w:hAnsi="Calibri" w:cs="Calibri"/>
                <w:color w:val="000000"/>
                <w:sz w:val="22"/>
                <w:szCs w:val="22"/>
              </w:rPr>
              <w:t>1. Navigate to the Files page of a project</w:t>
            </w:r>
            <w:r>
              <w:rPr>
                <w:rFonts w:ascii="Calibri" w:hAnsi="Calibri" w:cs="Calibri"/>
                <w:color w:val="000000"/>
                <w:sz w:val="22"/>
                <w:szCs w:val="22"/>
              </w:rPr>
              <w:br/>
              <w:t>2. Drill into a file</w:t>
            </w:r>
            <w:r>
              <w:rPr>
                <w:rFonts w:ascii="Calibri" w:hAnsi="Calibri" w:cs="Calibri"/>
                <w:color w:val="000000"/>
                <w:sz w:val="22"/>
                <w:szCs w:val="22"/>
              </w:rPr>
              <w:br/>
              <w:t>3. Select the Download ink in the navigation drawer</w:t>
            </w:r>
          </w:p>
        </w:tc>
        <w:tc>
          <w:tcPr>
            <w:tcW w:w="3740" w:type="dxa"/>
            <w:tcBorders>
              <w:top w:val="single" w:sz="4" w:space="0" w:color="9BC2E6"/>
              <w:left w:val="nil"/>
              <w:bottom w:val="single" w:sz="4" w:space="0" w:color="9BC2E6"/>
              <w:right w:val="single" w:sz="4" w:space="0" w:color="9BC2E6"/>
            </w:tcBorders>
            <w:shd w:val="clear" w:color="auto" w:fill="auto"/>
            <w:hideMark/>
          </w:tcPr>
          <w:p w14:paraId="5AE92D25" w14:textId="77777777" w:rsidR="00E70FC0" w:rsidRDefault="00E70FC0">
            <w:pPr>
              <w:rPr>
                <w:rFonts w:ascii="Calibri" w:hAnsi="Calibri" w:cs="Calibri"/>
                <w:color w:val="000000"/>
                <w:sz w:val="22"/>
                <w:szCs w:val="22"/>
              </w:rPr>
            </w:pPr>
            <w:r>
              <w:rPr>
                <w:rFonts w:ascii="Calibri" w:hAnsi="Calibri" w:cs="Calibri"/>
                <w:color w:val="000000"/>
                <w:sz w:val="22"/>
                <w:szCs w:val="22"/>
              </w:rPr>
              <w:t>1. Windows dialog opens</w:t>
            </w:r>
            <w:r>
              <w:rPr>
                <w:rFonts w:ascii="Calibri" w:hAnsi="Calibri" w:cs="Calibri"/>
                <w:color w:val="000000"/>
                <w:sz w:val="22"/>
                <w:szCs w:val="22"/>
              </w:rPr>
              <w:br/>
              <w:t>2. Selecting a path and saving the file downloads a copy to the user's local machine</w:t>
            </w:r>
          </w:p>
        </w:tc>
      </w:tr>
    </w:tbl>
    <w:p w14:paraId="153F0578" w14:textId="77777777" w:rsidR="00E70FC0" w:rsidRDefault="00E70FC0" w:rsidP="0018338F"/>
    <w:p w14:paraId="0FBF2D55" w14:textId="343ADE7C" w:rsidR="00E4218C" w:rsidRDefault="00E4218C" w:rsidP="0018338F"/>
    <w:p w14:paraId="51761543" w14:textId="3A1A797E" w:rsidR="00E4218C" w:rsidRDefault="00E4218C" w:rsidP="0018338F"/>
    <w:p w14:paraId="24B39B8F" w14:textId="19638D0D" w:rsidR="00E4218C" w:rsidRDefault="00E4218C" w:rsidP="0018338F"/>
    <w:p w14:paraId="1B26E5DF" w14:textId="22CB612F" w:rsidR="00E4218C" w:rsidRDefault="00E4218C" w:rsidP="0018338F"/>
    <w:p w14:paraId="6F5C0D28" w14:textId="3971A381" w:rsidR="00E70FC0" w:rsidRDefault="00E70FC0" w:rsidP="0018338F"/>
    <w:p w14:paraId="579A5BF6" w14:textId="57C6CCE0" w:rsidR="00E70FC0" w:rsidRDefault="00E70FC0" w:rsidP="0018338F"/>
    <w:p w14:paraId="00AE856C" w14:textId="42411DC2" w:rsidR="00E70FC0" w:rsidRDefault="00E70FC0" w:rsidP="0018338F"/>
    <w:p w14:paraId="571F64AE" w14:textId="6A665E45" w:rsidR="00E70FC0" w:rsidRDefault="00E70FC0" w:rsidP="0018338F"/>
    <w:p w14:paraId="743B6EF4" w14:textId="271C8A71" w:rsidR="00E70FC0" w:rsidRDefault="00E70FC0" w:rsidP="0018338F"/>
    <w:p w14:paraId="0CF7D803" w14:textId="1B269F18" w:rsidR="00E70FC0" w:rsidRDefault="00E70FC0" w:rsidP="0018338F"/>
    <w:p w14:paraId="33B21172" w14:textId="5153FEF5" w:rsidR="00E70FC0" w:rsidRDefault="00E70FC0" w:rsidP="0018338F"/>
    <w:p w14:paraId="1E68CDDB" w14:textId="35ADFDA9" w:rsidR="00E70FC0" w:rsidRDefault="00E70FC0" w:rsidP="0018338F"/>
    <w:p w14:paraId="6EE91196" w14:textId="77777777" w:rsidR="00E70FC0" w:rsidRDefault="00E70FC0" w:rsidP="0018338F"/>
    <w:p w14:paraId="36AA4330" w14:textId="3CE051A5" w:rsidR="00E4218C" w:rsidRDefault="00E4218C" w:rsidP="0018338F"/>
    <w:p w14:paraId="5F794DE4" w14:textId="0B519FFD" w:rsidR="00E4218C" w:rsidRDefault="00E4218C" w:rsidP="00E4218C">
      <w:pPr>
        <w:pStyle w:val="Heading2"/>
      </w:pPr>
      <w:r>
        <w:lastRenderedPageBreak/>
        <w:t>Conclusion</w:t>
      </w:r>
    </w:p>
    <w:tbl>
      <w:tblPr>
        <w:tblStyle w:val="TipTable"/>
        <w:tblW w:w="5000" w:type="pct"/>
        <w:tblLook w:val="04A0" w:firstRow="1" w:lastRow="0" w:firstColumn="1" w:lastColumn="0" w:noHBand="0" w:noVBand="1"/>
        <w:tblDescription w:val="Layout table"/>
      </w:tblPr>
      <w:tblGrid>
        <w:gridCol w:w="798"/>
        <w:gridCol w:w="12162"/>
      </w:tblGrid>
      <w:tr w:rsidR="00E4218C" w14:paraId="0BD70F82"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4BAE11F9" w14:textId="77777777" w:rsidR="00E4218C" w:rsidRDefault="00E4218C" w:rsidP="00A760EF">
            <w:r>
              <w:rPr>
                <w:noProof/>
              </w:rPr>
              <mc:AlternateContent>
                <mc:Choice Requires="wpg">
                  <w:drawing>
                    <wp:inline distT="0" distB="0" distL="0" distR="0" wp14:anchorId="46BA27CE" wp14:editId="6E95DB18">
                      <wp:extent cx="141605" cy="141605"/>
                      <wp:effectExtent l="0" t="0" r="0" b="0"/>
                      <wp:docPr id="4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2" name="Rectangle 4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3"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CC2C83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TW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oec6dXZGjNSwTuQ6+6LPodVD&#10;2Tpl3tQk1qU9bvGbz137a/ulM18c9Sfi/3LozvQKZs6LkvnrJHPxMjg5vvRCL17DfI5L5r0KQ35C&#10;rL75VX76OPu71TjoinybXLm0SKj+qln/xzT79ZS1hQpFT/xHzfxRs1+QaVl9rAonx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p6bzuDFZUE3m4kH+k34465zHmVTGMeY8zkwM&#10;it/cuONEi9ARzuLoNgL5t2APW1+NW/AP220rvjgGVDgc9M36Z2r7Ujjo9A0slqOrYQvJYrYjS7lH&#10;9wsx6FIqG9TCxNDTYmmaaVtLk9Y4RjGbjb1dSTFd/1KFMiFYGNPEc6F4TtkxPwnHZFso7GPuLiwT&#10;OJHR8ZwX7dUKNpbpcc3DqkqrvTo9mJZ96hbYwwY3D7X03fFxekDmk/ozDtzA/ttnX/CMmHnE5f/x&#10;cRf1UBeefVMym+f06OE6/hnv+dOE7/4D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LGZRNatCAAAlSgAAA4AAAAAAAAAAAAAAAAA&#10;LgIAAGRycy9lMm9Eb2MueG1sUEsBAi0AFAAGAAgAAAAhAAXiDD3ZAAAAAwEAAA8AAAAAAAAAAAAA&#10;AAAABwsAAGRycy9kb3ducmV2LnhtbFBLBQYAAAAABAAEAPMAAAANDAAAAAA=&#10;">
                      <v:rect id="Rectangle 4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FF457BE" w14:textId="37617B65" w:rsidR="00E4218C" w:rsidRDefault="00E4218C"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Project reflection and next steps</w:t>
            </w:r>
          </w:p>
        </w:tc>
      </w:tr>
    </w:tbl>
    <w:p w14:paraId="547AAEE4" w14:textId="77777777" w:rsidR="00E4218C" w:rsidRDefault="00E4218C" w:rsidP="00E4218C"/>
    <w:p w14:paraId="0194314E" w14:textId="28BB4FBC" w:rsidR="00E4218C" w:rsidRDefault="007F3C19" w:rsidP="00E4218C">
      <w:r>
        <w:t>As with most software projects, we found ourselves battling scope creep as we explored our design ideas.  This was significantly amplified by losing two of our team members very early into the project.  Trying to carry the weight of a full team while running at 50% capacity, we found, was incredibly difficult.  Due to this, we were required to make substantial concessions in our goals.</w:t>
      </w:r>
    </w:p>
    <w:p w14:paraId="51E4E8FD" w14:textId="55CB07ED" w:rsidR="007F3C19" w:rsidRDefault="007F3C19" w:rsidP="00E4218C"/>
    <w:p w14:paraId="68FBFD04" w14:textId="6B824B4B" w:rsidR="007F3C19" w:rsidRDefault="00B95B1A" w:rsidP="00E4218C">
      <w:r>
        <w:t>Considering</w:t>
      </w:r>
      <w:r w:rsidR="00455E5D">
        <w:t xml:space="preserve"> these constraints, we opted to focus </w:t>
      </w:r>
      <w:proofErr w:type="gramStart"/>
      <w:r w:rsidR="00455E5D">
        <w:t>the vast majority of</w:t>
      </w:r>
      <w:proofErr w:type="gramEnd"/>
      <w:r w:rsidR="00455E5D">
        <w:t xml:space="preserve"> our efforts on the planning and design components of this project.  This attention</w:t>
      </w:r>
      <w:r>
        <w:t xml:space="preserve"> is</w:t>
      </w:r>
      <w:r w:rsidR="00455E5D">
        <w:t xml:space="preserve"> </w:t>
      </w:r>
      <w:r>
        <w:t>illustrated</w:t>
      </w:r>
      <w:r w:rsidR="00455E5D">
        <w:t xml:space="preserve"> by </w:t>
      </w:r>
      <w:r>
        <w:t>each section</w:t>
      </w:r>
      <w:r w:rsidR="00455E5D">
        <w:t xml:space="preserve"> within this project manual.  A large amount of time was dedicated to the user interface mockups, the testing plan, the node graph overhaul, and the overall planning of the </w:t>
      </w:r>
      <w:r>
        <w:t>application</w:t>
      </w:r>
      <w:r w:rsidR="00455E5D">
        <w:t>.</w:t>
      </w:r>
    </w:p>
    <w:p w14:paraId="5F19C37F" w14:textId="7A6DB5FA" w:rsidR="00455E5D" w:rsidRDefault="00455E5D" w:rsidP="00E4218C"/>
    <w:p w14:paraId="5DEB25AA" w14:textId="5CCA7969" w:rsidR="00455E5D" w:rsidRDefault="00455E5D" w:rsidP="00E4218C">
      <w:r>
        <w:t xml:space="preserve">Conversely, this </w:t>
      </w:r>
      <w:bookmarkStart w:id="1" w:name="_Hlk70884665"/>
      <w:r>
        <w:t xml:space="preserve">resulted in very little time </w:t>
      </w:r>
      <w:r w:rsidR="00B95B1A">
        <w:t>remaining for</w:t>
      </w:r>
      <w:r>
        <w:t xml:space="preserve"> the actual development component of this application.  We </w:t>
      </w:r>
      <w:r w:rsidR="00B95B1A">
        <w:t>successfully configured</w:t>
      </w:r>
      <w:r>
        <w:t xml:space="preserve"> the environments and began some rough user interface </w:t>
      </w:r>
      <w:r w:rsidR="00B95B1A">
        <w:t>work;</w:t>
      </w:r>
      <w:r>
        <w:t xml:space="preserve"> </w:t>
      </w:r>
      <w:r w:rsidR="00B95B1A">
        <w:t>however,</w:t>
      </w:r>
      <w:r>
        <w:t xml:space="preserve"> we were not able to </w:t>
      </w:r>
      <w:r w:rsidR="00B95B1A">
        <w:t>achieve</w:t>
      </w:r>
      <w:r>
        <w:t xml:space="preserve"> a functional application.  This is unfortunate, but it seemed to be an appropriate sacrifice considering the circumstances.  Our effort</w:t>
      </w:r>
      <w:r w:rsidR="00B95B1A">
        <w:t>s with</w:t>
      </w:r>
      <w:r>
        <w:t xml:space="preserve"> the planning and design work should be an excellent </w:t>
      </w:r>
      <w:bookmarkEnd w:id="1"/>
      <w:r>
        <w:t>resource for anyone resuming the development of th</w:t>
      </w:r>
      <w:r w:rsidR="00B95B1A">
        <w:t>is</w:t>
      </w:r>
      <w:r>
        <w:t xml:space="preserve"> application.</w:t>
      </w:r>
    </w:p>
    <w:p w14:paraId="67B7637C" w14:textId="017086B5" w:rsidR="00455E5D" w:rsidRDefault="00455E5D" w:rsidP="00E4218C"/>
    <w:p w14:paraId="54EC8E7E" w14:textId="51C1E459" w:rsidR="00455E5D" w:rsidRDefault="00B95B1A" w:rsidP="00E4218C">
      <w:r>
        <w:t>I</w:t>
      </w:r>
      <w:r w:rsidR="00455E5D">
        <w:t xml:space="preserve">f a group were to continue working where we left off, the development component is the next logical step.  Any outstanding design work is incredibly minimal, reducing </w:t>
      </w:r>
      <w:r>
        <w:t>nearly all</w:t>
      </w:r>
      <w:r w:rsidR="00455E5D">
        <w:t xml:space="preserve"> barriers to coding.  The feature table in this document provides an overview of the pending items.  The user interface mockups and the node diagram offer a detailed representation of our vision and goals for this application.  If there is further </w:t>
      </w:r>
      <w:r>
        <w:t>capacity</w:t>
      </w:r>
      <w:r w:rsidR="00455E5D">
        <w:t>, automating our manual test scenarios would be an excellent objective.</w:t>
      </w:r>
    </w:p>
    <w:p w14:paraId="08DC514E" w14:textId="0727C49A" w:rsidR="00455E5D" w:rsidRDefault="00455E5D" w:rsidP="00E4218C"/>
    <w:p w14:paraId="1BAE0251" w14:textId="44553076" w:rsidR="00455E5D" w:rsidRDefault="00455E5D" w:rsidP="00E4218C">
      <w:r>
        <w:t>Overall, we are disappointed with the development progress of our project, yet very proud of the planning and design components.</w:t>
      </w:r>
    </w:p>
    <w:p w14:paraId="2D3433F6" w14:textId="16621D20" w:rsidR="00E4218C" w:rsidRDefault="00E4218C" w:rsidP="00E4218C"/>
    <w:p w14:paraId="23E203FC" w14:textId="77777777" w:rsidR="00B95B1A" w:rsidRDefault="00B95B1A" w:rsidP="00E4218C"/>
    <w:p w14:paraId="04A8EC2E" w14:textId="3963B273" w:rsidR="00E4218C" w:rsidRDefault="00E4218C" w:rsidP="0018338F"/>
    <w:p w14:paraId="40C1B607" w14:textId="77777777" w:rsidR="00B95B1A" w:rsidRDefault="00B95B1A" w:rsidP="0018338F"/>
    <w:p w14:paraId="54C61C48" w14:textId="4F37E5E0" w:rsidR="00E4218C" w:rsidRDefault="00E4218C" w:rsidP="0018338F"/>
    <w:p w14:paraId="2E7A958C" w14:textId="2FC7E72A" w:rsidR="00E4218C" w:rsidRDefault="00E4218C" w:rsidP="0018338F"/>
    <w:p w14:paraId="386A5EA1" w14:textId="3CBAB75F" w:rsidR="00E4218C" w:rsidRDefault="00E4218C" w:rsidP="00E4218C">
      <w:pPr>
        <w:pStyle w:val="Heading2"/>
      </w:pPr>
      <w:r>
        <w:lastRenderedPageBreak/>
        <w:t>C</w:t>
      </w:r>
      <w:r>
        <w:t>hangelog</w:t>
      </w:r>
    </w:p>
    <w:tbl>
      <w:tblPr>
        <w:tblStyle w:val="TipTable"/>
        <w:tblW w:w="5000" w:type="pct"/>
        <w:tblLook w:val="04A0" w:firstRow="1" w:lastRow="0" w:firstColumn="1" w:lastColumn="0" w:noHBand="0" w:noVBand="1"/>
        <w:tblDescription w:val="Layout table"/>
      </w:tblPr>
      <w:tblGrid>
        <w:gridCol w:w="798"/>
        <w:gridCol w:w="12162"/>
      </w:tblGrid>
      <w:tr w:rsidR="00E4218C" w14:paraId="07152BE0" w14:textId="77777777" w:rsidTr="00A760EF">
        <w:tc>
          <w:tcPr>
            <w:cnfStyle w:val="001000000000" w:firstRow="0" w:lastRow="0" w:firstColumn="1" w:lastColumn="0" w:oddVBand="0" w:evenVBand="0" w:oddHBand="0" w:evenHBand="0" w:firstRowFirstColumn="0" w:firstRowLastColumn="0" w:lastRowFirstColumn="0" w:lastRowLastColumn="0"/>
            <w:tcW w:w="308" w:type="pct"/>
          </w:tcPr>
          <w:p w14:paraId="63BD18C2" w14:textId="77777777" w:rsidR="00E4218C" w:rsidRDefault="00E4218C" w:rsidP="00A760EF">
            <w:r>
              <w:rPr>
                <w:noProof/>
              </w:rPr>
              <mc:AlternateContent>
                <mc:Choice Requires="wpg">
                  <w:drawing>
                    <wp:inline distT="0" distB="0" distL="0" distR="0" wp14:anchorId="1CC88703" wp14:editId="53F02D38">
                      <wp:extent cx="141605" cy="141605"/>
                      <wp:effectExtent l="0" t="0" r="0" b="0"/>
                      <wp:docPr id="4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5" name="Rectangle 4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6"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243F82F"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5bLpg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">
                      <v:rect id="Rectangle 45"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686BB53F" w14:textId="020485E4" w:rsidR="00E4218C" w:rsidRDefault="00E4218C" w:rsidP="00A760EF">
            <w:pPr>
              <w:pStyle w:val="TipText"/>
              <w:cnfStyle w:val="000000000000" w:firstRow="0" w:lastRow="0" w:firstColumn="0" w:lastColumn="0" w:oddVBand="0" w:evenVBand="0" w:oddHBand="0" w:evenHBand="0" w:firstRowFirstColumn="0" w:firstRowLastColumn="0" w:lastRowFirstColumn="0" w:lastRowLastColumn="0"/>
            </w:pPr>
            <w:r w:rsidRPr="00E4218C">
              <w:rPr>
                <w:sz w:val="20"/>
                <w:szCs w:val="32"/>
              </w:rPr>
              <w:t>Changes to project document and resources that have occurred since the midterm Project Manual submission</w:t>
            </w:r>
          </w:p>
        </w:tc>
      </w:tr>
    </w:tbl>
    <w:p w14:paraId="5240D8C3" w14:textId="77777777" w:rsidR="00E4218C" w:rsidRDefault="00E4218C" w:rsidP="00E4218C"/>
    <w:p w14:paraId="6FE0CC35" w14:textId="77777777" w:rsidR="00B95B1A" w:rsidRPr="00B95B1A" w:rsidRDefault="00B95B1A" w:rsidP="00B95B1A">
      <w:pPr>
        <w:pStyle w:val="ListParagraph"/>
        <w:numPr>
          <w:ilvl w:val="0"/>
          <w:numId w:val="28"/>
        </w:numPr>
        <w:rPr>
          <w:b/>
          <w:bCs/>
        </w:rPr>
      </w:pPr>
      <w:r w:rsidRPr="00B95B1A">
        <w:rPr>
          <w:b/>
          <w:bCs/>
        </w:rPr>
        <w:t>Feature Table</w:t>
      </w:r>
    </w:p>
    <w:p w14:paraId="1E06FD0D" w14:textId="77777777" w:rsidR="00B95B1A" w:rsidRDefault="00B95B1A" w:rsidP="00B95B1A">
      <w:pPr>
        <w:pStyle w:val="ListParagraph"/>
        <w:numPr>
          <w:ilvl w:val="1"/>
          <w:numId w:val="28"/>
        </w:numPr>
        <w:spacing w:after="160" w:line="259" w:lineRule="auto"/>
      </w:pPr>
      <w:r>
        <w:t>Created feature table to display status of all features, including:</w:t>
      </w:r>
    </w:p>
    <w:p w14:paraId="0D268F80" w14:textId="77777777" w:rsidR="00B95B1A" w:rsidRDefault="00B95B1A" w:rsidP="00B95B1A">
      <w:pPr>
        <w:pStyle w:val="ListParagraph"/>
        <w:numPr>
          <w:ilvl w:val="2"/>
          <w:numId w:val="28"/>
        </w:numPr>
        <w:spacing w:after="160" w:line="259" w:lineRule="auto"/>
      </w:pPr>
      <w:r>
        <w:t>Planning</w:t>
      </w:r>
    </w:p>
    <w:p w14:paraId="1B5BE8AF" w14:textId="77777777" w:rsidR="00B95B1A" w:rsidRDefault="00B95B1A" w:rsidP="00B95B1A">
      <w:pPr>
        <w:pStyle w:val="ListParagraph"/>
        <w:numPr>
          <w:ilvl w:val="2"/>
          <w:numId w:val="28"/>
        </w:numPr>
        <w:spacing w:after="160" w:line="259" w:lineRule="auto"/>
      </w:pPr>
      <w:r>
        <w:t>Design</w:t>
      </w:r>
    </w:p>
    <w:p w14:paraId="2FFA4A7B" w14:textId="77777777" w:rsidR="00B95B1A" w:rsidRDefault="00B95B1A" w:rsidP="00B95B1A">
      <w:pPr>
        <w:pStyle w:val="ListParagraph"/>
        <w:numPr>
          <w:ilvl w:val="2"/>
          <w:numId w:val="28"/>
        </w:numPr>
        <w:spacing w:after="160" w:line="259" w:lineRule="auto"/>
      </w:pPr>
      <w:r>
        <w:t>Test Plan</w:t>
      </w:r>
    </w:p>
    <w:p w14:paraId="30082069" w14:textId="78DA8472" w:rsidR="00B95B1A" w:rsidRDefault="00B95B1A" w:rsidP="00B95B1A">
      <w:pPr>
        <w:pStyle w:val="ListParagraph"/>
        <w:numPr>
          <w:ilvl w:val="2"/>
          <w:numId w:val="28"/>
        </w:numPr>
        <w:spacing w:after="160" w:line="259" w:lineRule="auto"/>
      </w:pPr>
      <w:r>
        <w:t>Development</w:t>
      </w:r>
    </w:p>
    <w:p w14:paraId="721802CC" w14:textId="77777777" w:rsidR="00B95B1A" w:rsidRDefault="00B95B1A" w:rsidP="00B95B1A">
      <w:pPr>
        <w:pStyle w:val="ListParagraph"/>
        <w:spacing w:after="160" w:line="259" w:lineRule="auto"/>
        <w:ind w:left="2160"/>
      </w:pPr>
    </w:p>
    <w:p w14:paraId="42D019D0" w14:textId="77777777" w:rsidR="00B95B1A" w:rsidRPr="00B95B1A" w:rsidRDefault="00B95B1A" w:rsidP="00B95B1A">
      <w:pPr>
        <w:pStyle w:val="ListParagraph"/>
        <w:numPr>
          <w:ilvl w:val="0"/>
          <w:numId w:val="28"/>
        </w:numPr>
        <w:rPr>
          <w:b/>
          <w:bCs/>
        </w:rPr>
      </w:pPr>
      <w:r w:rsidRPr="00B95B1A">
        <w:rPr>
          <w:b/>
          <w:bCs/>
        </w:rPr>
        <w:t>Data Model</w:t>
      </w:r>
    </w:p>
    <w:p w14:paraId="447B06D8" w14:textId="77777777" w:rsidR="00B95B1A" w:rsidRDefault="00B95B1A" w:rsidP="00B95B1A">
      <w:pPr>
        <w:pStyle w:val="ListParagraph"/>
        <w:numPr>
          <w:ilvl w:val="1"/>
          <w:numId w:val="28"/>
        </w:numPr>
        <w:spacing w:after="160" w:line="259" w:lineRule="auto"/>
      </w:pPr>
      <w:r>
        <w:t xml:space="preserve">Added Table: </w:t>
      </w:r>
      <w:proofErr w:type="spellStart"/>
      <w:r w:rsidRPr="00475B3A">
        <w:rPr>
          <w:b/>
          <w:bCs/>
        </w:rPr>
        <w:t>AppPermissions</w:t>
      </w:r>
      <w:proofErr w:type="spellEnd"/>
    </w:p>
    <w:p w14:paraId="3EC274D8" w14:textId="77777777" w:rsidR="00B95B1A" w:rsidRDefault="00B95B1A" w:rsidP="00B95B1A">
      <w:pPr>
        <w:pStyle w:val="ListParagraph"/>
        <w:numPr>
          <w:ilvl w:val="1"/>
          <w:numId w:val="28"/>
        </w:numPr>
        <w:spacing w:after="160" w:line="259" w:lineRule="auto"/>
      </w:pPr>
      <w:r>
        <w:t xml:space="preserve">Added Table: </w:t>
      </w:r>
      <w:proofErr w:type="spellStart"/>
      <w:r>
        <w:rPr>
          <w:b/>
          <w:bCs/>
        </w:rPr>
        <w:t>ProjectPermissions</w:t>
      </w:r>
      <w:proofErr w:type="spellEnd"/>
    </w:p>
    <w:p w14:paraId="45095D48" w14:textId="77777777" w:rsidR="00B95B1A" w:rsidRDefault="00B95B1A" w:rsidP="00B95B1A">
      <w:pPr>
        <w:pStyle w:val="ListParagraph"/>
        <w:numPr>
          <w:ilvl w:val="1"/>
          <w:numId w:val="28"/>
        </w:numPr>
        <w:spacing w:after="160" w:line="259" w:lineRule="auto"/>
      </w:pPr>
      <w:r>
        <w:t xml:space="preserve">Added Table: </w:t>
      </w:r>
      <w:proofErr w:type="spellStart"/>
      <w:r>
        <w:rPr>
          <w:b/>
          <w:bCs/>
        </w:rPr>
        <w:t>FileComments</w:t>
      </w:r>
      <w:proofErr w:type="spellEnd"/>
    </w:p>
    <w:p w14:paraId="134C72B1" w14:textId="77777777" w:rsidR="00B95B1A" w:rsidRPr="00475B3A" w:rsidRDefault="00B95B1A" w:rsidP="00B95B1A">
      <w:pPr>
        <w:pStyle w:val="ListParagraph"/>
        <w:numPr>
          <w:ilvl w:val="1"/>
          <w:numId w:val="28"/>
        </w:numPr>
        <w:spacing w:after="160" w:line="259" w:lineRule="auto"/>
      </w:pPr>
      <w:r>
        <w:t xml:space="preserve">Added Table: </w:t>
      </w:r>
      <w:proofErr w:type="spellStart"/>
      <w:r>
        <w:rPr>
          <w:b/>
          <w:bCs/>
        </w:rPr>
        <w:t>FileCommentsTags</w:t>
      </w:r>
      <w:proofErr w:type="spellEnd"/>
    </w:p>
    <w:p w14:paraId="76D8BA7A" w14:textId="77777777" w:rsidR="00B95B1A" w:rsidRPr="00475B3A" w:rsidRDefault="00B95B1A" w:rsidP="00B95B1A">
      <w:pPr>
        <w:pStyle w:val="ListParagraph"/>
        <w:numPr>
          <w:ilvl w:val="1"/>
          <w:numId w:val="28"/>
        </w:numPr>
        <w:spacing w:after="160" w:line="259" w:lineRule="auto"/>
      </w:pPr>
      <w:r w:rsidRPr="00475B3A">
        <w:t>Added</w:t>
      </w:r>
      <w:r>
        <w:t xml:space="preserve"> Table: </w:t>
      </w:r>
      <w:proofErr w:type="spellStart"/>
      <w:r w:rsidRPr="00475B3A">
        <w:rPr>
          <w:b/>
          <w:bCs/>
        </w:rPr>
        <w:t>FileTags</w:t>
      </w:r>
      <w:proofErr w:type="spellEnd"/>
    </w:p>
    <w:p w14:paraId="7376D3C7" w14:textId="77777777" w:rsidR="00B95B1A" w:rsidRPr="00475B3A" w:rsidRDefault="00B95B1A" w:rsidP="00B95B1A">
      <w:pPr>
        <w:pStyle w:val="ListParagraph"/>
        <w:numPr>
          <w:ilvl w:val="1"/>
          <w:numId w:val="28"/>
        </w:numPr>
        <w:spacing w:after="160" w:line="259" w:lineRule="auto"/>
      </w:pPr>
      <w:r>
        <w:t xml:space="preserve">Renamed Table: </w:t>
      </w:r>
      <w:r>
        <w:rPr>
          <w:b/>
          <w:bCs/>
        </w:rPr>
        <w:t>Comments</w:t>
      </w:r>
      <w:r>
        <w:t xml:space="preserve"> to </w:t>
      </w:r>
      <w:proofErr w:type="spellStart"/>
      <w:r>
        <w:rPr>
          <w:b/>
          <w:bCs/>
        </w:rPr>
        <w:t>ProjectComments</w:t>
      </w:r>
      <w:proofErr w:type="spellEnd"/>
    </w:p>
    <w:p w14:paraId="30A76411" w14:textId="77777777" w:rsidR="00B95B1A" w:rsidRPr="00FB6F3F" w:rsidRDefault="00B95B1A" w:rsidP="00B95B1A">
      <w:pPr>
        <w:pStyle w:val="ListParagraph"/>
        <w:numPr>
          <w:ilvl w:val="1"/>
          <w:numId w:val="28"/>
        </w:numPr>
        <w:spacing w:after="160" w:line="259" w:lineRule="auto"/>
      </w:pPr>
      <w:r>
        <w:t xml:space="preserve">Renamed Table: </w:t>
      </w:r>
      <w:proofErr w:type="spellStart"/>
      <w:r w:rsidRPr="00475B3A">
        <w:rPr>
          <w:b/>
          <w:bCs/>
        </w:rPr>
        <w:t>Comment</w:t>
      </w:r>
      <w:r>
        <w:rPr>
          <w:b/>
          <w:bCs/>
        </w:rPr>
        <w:t>Tags</w:t>
      </w:r>
      <w:proofErr w:type="spellEnd"/>
      <w:r>
        <w:t xml:space="preserve"> to </w:t>
      </w:r>
      <w:proofErr w:type="spellStart"/>
      <w:r>
        <w:rPr>
          <w:b/>
          <w:bCs/>
        </w:rPr>
        <w:t>ProjectCommentTags</w:t>
      </w:r>
      <w:proofErr w:type="spellEnd"/>
    </w:p>
    <w:p w14:paraId="20B6B3DF" w14:textId="77777777" w:rsidR="00B95B1A" w:rsidRDefault="00B95B1A" w:rsidP="00B95B1A">
      <w:pPr>
        <w:pStyle w:val="ListParagraph"/>
        <w:numPr>
          <w:ilvl w:val="1"/>
          <w:numId w:val="28"/>
        </w:numPr>
        <w:spacing w:after="160" w:line="259" w:lineRule="auto"/>
      </w:pPr>
      <w:r w:rsidRPr="00FB6F3F">
        <w:t xml:space="preserve">Minor </w:t>
      </w:r>
      <w:r>
        <w:t>field revisions to existing tables</w:t>
      </w:r>
    </w:p>
    <w:p w14:paraId="1C1F47BB" w14:textId="77777777" w:rsidR="00B95B1A" w:rsidRPr="00FB6F3F" w:rsidRDefault="00B95B1A" w:rsidP="00B95B1A">
      <w:pPr>
        <w:pStyle w:val="ListParagraph"/>
        <w:numPr>
          <w:ilvl w:val="1"/>
          <w:numId w:val="28"/>
        </w:numPr>
        <w:spacing w:after="160" w:line="259" w:lineRule="auto"/>
      </w:pPr>
      <w:r>
        <w:t xml:space="preserve">Revised data model to display the relationships of the new </w:t>
      </w:r>
      <w:proofErr w:type="gramStart"/>
      <w:r>
        <w:t>tables</w:t>
      </w:r>
      <w:proofErr w:type="gramEnd"/>
    </w:p>
    <w:p w14:paraId="770FA2FA" w14:textId="1E302FD7" w:rsidR="00B95B1A" w:rsidRDefault="00B95B1A" w:rsidP="00B95B1A">
      <w:pPr>
        <w:pStyle w:val="ListParagraph"/>
        <w:numPr>
          <w:ilvl w:val="1"/>
          <w:numId w:val="28"/>
        </w:numPr>
        <w:spacing w:after="160" w:line="259" w:lineRule="auto"/>
      </w:pPr>
      <w:r>
        <w:t xml:space="preserve">Created SQL Server queries to create all tables, relationships, and </w:t>
      </w:r>
      <w:proofErr w:type="gramStart"/>
      <w:r>
        <w:t>constraints</w:t>
      </w:r>
      <w:proofErr w:type="gramEnd"/>
    </w:p>
    <w:p w14:paraId="39A81BF4" w14:textId="77777777" w:rsidR="00B95B1A" w:rsidRDefault="00B95B1A" w:rsidP="00B95B1A">
      <w:pPr>
        <w:pStyle w:val="ListParagraph"/>
        <w:spacing w:after="160" w:line="259" w:lineRule="auto"/>
        <w:ind w:left="1440"/>
      </w:pPr>
    </w:p>
    <w:p w14:paraId="2DEC4D0E" w14:textId="77777777" w:rsidR="00B95B1A" w:rsidRPr="00B95B1A" w:rsidRDefault="00B95B1A" w:rsidP="00B95B1A">
      <w:pPr>
        <w:pStyle w:val="ListParagraph"/>
        <w:numPr>
          <w:ilvl w:val="0"/>
          <w:numId w:val="28"/>
        </w:numPr>
        <w:rPr>
          <w:b/>
          <w:bCs/>
        </w:rPr>
      </w:pPr>
      <w:r w:rsidRPr="00B95B1A">
        <w:rPr>
          <w:b/>
          <w:bCs/>
        </w:rPr>
        <w:t>Node Diagram</w:t>
      </w:r>
    </w:p>
    <w:p w14:paraId="5D54CBDB" w14:textId="77777777" w:rsidR="00B95B1A" w:rsidRDefault="00B95B1A" w:rsidP="00B95B1A">
      <w:pPr>
        <w:pStyle w:val="ListParagraph"/>
        <w:numPr>
          <w:ilvl w:val="1"/>
          <w:numId w:val="28"/>
        </w:numPr>
        <w:spacing w:after="160" w:line="259" w:lineRule="auto"/>
      </w:pPr>
      <w:r>
        <w:t xml:space="preserve">The supplied node diagram is a complete overhaul from our previous </w:t>
      </w:r>
      <w:proofErr w:type="gramStart"/>
      <w:r>
        <w:t>submission</w:t>
      </w:r>
      <w:proofErr w:type="gramEnd"/>
    </w:p>
    <w:p w14:paraId="191D6C20" w14:textId="77777777" w:rsidR="00B95B1A" w:rsidRDefault="00B95B1A" w:rsidP="00B95B1A">
      <w:pPr>
        <w:pStyle w:val="ListParagraph"/>
        <w:numPr>
          <w:ilvl w:val="1"/>
          <w:numId w:val="28"/>
        </w:numPr>
        <w:spacing w:after="160" w:line="259" w:lineRule="auto"/>
      </w:pPr>
      <w:r>
        <w:t xml:space="preserve">The decision to start from scratch was based on grading feedback from our midterm </w:t>
      </w:r>
      <w:proofErr w:type="gramStart"/>
      <w:r>
        <w:t>submission</w:t>
      </w:r>
      <w:proofErr w:type="gramEnd"/>
    </w:p>
    <w:p w14:paraId="18C9B9C1" w14:textId="40AD3056" w:rsidR="00B95B1A" w:rsidRDefault="00B95B1A" w:rsidP="00B95B1A">
      <w:pPr>
        <w:pStyle w:val="ListParagraph"/>
        <w:numPr>
          <w:ilvl w:val="1"/>
          <w:numId w:val="28"/>
        </w:numPr>
        <w:spacing w:after="160" w:line="259" w:lineRule="auto"/>
      </w:pPr>
      <w:r>
        <w:t xml:space="preserve">The original node diagram documents were left in the </w:t>
      </w:r>
      <w:proofErr w:type="spellStart"/>
      <w:r>
        <w:t>Xmind</w:t>
      </w:r>
      <w:proofErr w:type="spellEnd"/>
      <w:r>
        <w:t xml:space="preserve"> file for comparison and have been flagged as “</w:t>
      </w:r>
      <w:proofErr w:type="gramStart"/>
      <w:r>
        <w:t>OLD</w:t>
      </w:r>
      <w:proofErr w:type="gramEnd"/>
      <w:r>
        <w:t>”</w:t>
      </w:r>
    </w:p>
    <w:p w14:paraId="4F24327A" w14:textId="77777777" w:rsidR="00B95B1A" w:rsidRDefault="00B95B1A" w:rsidP="00B95B1A">
      <w:pPr>
        <w:pStyle w:val="ListParagraph"/>
        <w:spacing w:after="160" w:line="259" w:lineRule="auto"/>
        <w:ind w:left="1440"/>
      </w:pPr>
    </w:p>
    <w:p w14:paraId="0DE7E873" w14:textId="77777777" w:rsidR="00B95B1A" w:rsidRPr="00B95B1A" w:rsidRDefault="00B95B1A" w:rsidP="00B95B1A">
      <w:pPr>
        <w:pStyle w:val="ListParagraph"/>
        <w:numPr>
          <w:ilvl w:val="0"/>
          <w:numId w:val="28"/>
        </w:numPr>
        <w:rPr>
          <w:b/>
          <w:bCs/>
        </w:rPr>
      </w:pPr>
      <w:r w:rsidRPr="00B95B1A">
        <w:rPr>
          <w:b/>
          <w:bCs/>
        </w:rPr>
        <w:t>Test Plan</w:t>
      </w:r>
    </w:p>
    <w:p w14:paraId="14CD3442" w14:textId="3AB146FD" w:rsidR="00B95B1A" w:rsidRDefault="00B95B1A" w:rsidP="00B95B1A">
      <w:pPr>
        <w:pStyle w:val="ListParagraph"/>
        <w:numPr>
          <w:ilvl w:val="1"/>
          <w:numId w:val="28"/>
        </w:numPr>
        <w:spacing w:after="160" w:line="259" w:lineRule="auto"/>
      </w:pPr>
      <w:r>
        <w:t xml:space="preserve">Created manual test plan with test cases for all </w:t>
      </w:r>
      <w:proofErr w:type="gramStart"/>
      <w:r>
        <w:t>features</w:t>
      </w:r>
      <w:proofErr w:type="gramEnd"/>
    </w:p>
    <w:p w14:paraId="3DFD3B7E" w14:textId="77777777" w:rsidR="00B95B1A" w:rsidRDefault="00B95B1A" w:rsidP="00B95B1A">
      <w:pPr>
        <w:pStyle w:val="ListParagraph"/>
        <w:spacing w:after="160" w:line="259" w:lineRule="auto"/>
        <w:ind w:left="1440"/>
      </w:pPr>
    </w:p>
    <w:p w14:paraId="1F5A8F76" w14:textId="77777777" w:rsidR="00B95B1A" w:rsidRPr="00B95B1A" w:rsidRDefault="00B95B1A" w:rsidP="00B95B1A">
      <w:pPr>
        <w:pStyle w:val="ListParagraph"/>
        <w:numPr>
          <w:ilvl w:val="0"/>
          <w:numId w:val="28"/>
        </w:numPr>
        <w:rPr>
          <w:b/>
          <w:bCs/>
        </w:rPr>
      </w:pPr>
      <w:r w:rsidRPr="00B95B1A">
        <w:rPr>
          <w:b/>
          <w:bCs/>
        </w:rPr>
        <w:lastRenderedPageBreak/>
        <w:t>Project Manual</w:t>
      </w:r>
    </w:p>
    <w:p w14:paraId="703E6048" w14:textId="77777777" w:rsidR="00B95B1A" w:rsidRDefault="00B95B1A" w:rsidP="00B95B1A">
      <w:pPr>
        <w:pStyle w:val="ListParagraph"/>
        <w:numPr>
          <w:ilvl w:val="1"/>
          <w:numId w:val="28"/>
        </w:numPr>
        <w:spacing w:after="160" w:line="259" w:lineRule="auto"/>
      </w:pPr>
      <w:r>
        <w:t xml:space="preserve">Removed team member credits: </w:t>
      </w:r>
      <w:proofErr w:type="spellStart"/>
      <w:r>
        <w:t>Uzra</w:t>
      </w:r>
      <w:proofErr w:type="spellEnd"/>
      <w:r>
        <w:t xml:space="preserve"> </w:t>
      </w:r>
      <w:proofErr w:type="gramStart"/>
      <w:r>
        <w:t>Fatma</w:t>
      </w:r>
      <w:proofErr w:type="gramEnd"/>
    </w:p>
    <w:p w14:paraId="24008FC3" w14:textId="77777777" w:rsidR="00B95B1A" w:rsidRDefault="00B95B1A" w:rsidP="00B95B1A">
      <w:pPr>
        <w:pStyle w:val="ListParagraph"/>
        <w:numPr>
          <w:ilvl w:val="2"/>
          <w:numId w:val="28"/>
        </w:numPr>
        <w:spacing w:after="160" w:line="259" w:lineRule="auto"/>
      </w:pPr>
      <w:r>
        <w:t>Zero contact and participation</w:t>
      </w:r>
    </w:p>
    <w:p w14:paraId="4497EB01" w14:textId="77777777" w:rsidR="00B95B1A" w:rsidRDefault="00B95B1A" w:rsidP="00B95B1A">
      <w:pPr>
        <w:pStyle w:val="ListParagraph"/>
        <w:numPr>
          <w:ilvl w:val="2"/>
          <w:numId w:val="28"/>
        </w:numPr>
        <w:spacing w:after="160" w:line="259" w:lineRule="auto"/>
      </w:pPr>
      <w:r>
        <w:t>Zero contributions to any of the submitted project documents</w:t>
      </w:r>
    </w:p>
    <w:p w14:paraId="131F63ED" w14:textId="77777777" w:rsidR="00B95B1A" w:rsidRDefault="00B95B1A" w:rsidP="00B95B1A">
      <w:pPr>
        <w:pStyle w:val="ListParagraph"/>
        <w:numPr>
          <w:ilvl w:val="1"/>
          <w:numId w:val="28"/>
        </w:numPr>
        <w:spacing w:after="160" w:line="259" w:lineRule="auto"/>
      </w:pPr>
      <w:r>
        <w:t xml:space="preserve">Removed team member credits: Eduardo </w:t>
      </w:r>
      <w:proofErr w:type="gramStart"/>
      <w:r>
        <w:t>Ramirez</w:t>
      </w:r>
      <w:proofErr w:type="gramEnd"/>
    </w:p>
    <w:p w14:paraId="3649376A" w14:textId="77777777" w:rsidR="00B95B1A" w:rsidRDefault="00B95B1A" w:rsidP="00B95B1A">
      <w:pPr>
        <w:pStyle w:val="ListParagraph"/>
        <w:numPr>
          <w:ilvl w:val="2"/>
          <w:numId w:val="28"/>
        </w:numPr>
        <w:spacing w:after="160" w:line="259" w:lineRule="auto"/>
      </w:pPr>
      <w:r>
        <w:t>Zero contact and participation</w:t>
      </w:r>
    </w:p>
    <w:p w14:paraId="31DFBFD1" w14:textId="77777777" w:rsidR="00B95B1A" w:rsidRDefault="00B95B1A" w:rsidP="00B95B1A">
      <w:pPr>
        <w:pStyle w:val="ListParagraph"/>
        <w:numPr>
          <w:ilvl w:val="2"/>
          <w:numId w:val="28"/>
        </w:numPr>
        <w:spacing w:after="160" w:line="259" w:lineRule="auto"/>
      </w:pPr>
      <w:r>
        <w:t>Zero contributions to any of the submitted project documents</w:t>
      </w:r>
    </w:p>
    <w:p w14:paraId="6FCE7463" w14:textId="77777777" w:rsidR="00B95B1A" w:rsidRDefault="00B95B1A" w:rsidP="00B95B1A">
      <w:pPr>
        <w:pStyle w:val="ListParagraph"/>
        <w:numPr>
          <w:ilvl w:val="1"/>
          <w:numId w:val="28"/>
        </w:numPr>
        <w:spacing w:after="160" w:line="259" w:lineRule="auto"/>
      </w:pPr>
      <w:r>
        <w:t>Added Feature Table</w:t>
      </w:r>
    </w:p>
    <w:p w14:paraId="5E53F465" w14:textId="77777777" w:rsidR="00B95B1A" w:rsidRDefault="00B95B1A" w:rsidP="00B95B1A">
      <w:pPr>
        <w:pStyle w:val="ListParagraph"/>
        <w:numPr>
          <w:ilvl w:val="1"/>
          <w:numId w:val="28"/>
        </w:numPr>
        <w:spacing w:after="160" w:line="259" w:lineRule="auto"/>
      </w:pPr>
      <w:r>
        <w:t>Revised Software Environment Specification</w:t>
      </w:r>
    </w:p>
    <w:p w14:paraId="55D3BF66" w14:textId="77777777" w:rsidR="00B95B1A" w:rsidRDefault="00B95B1A" w:rsidP="00B95B1A">
      <w:pPr>
        <w:pStyle w:val="ListParagraph"/>
        <w:numPr>
          <w:ilvl w:val="2"/>
          <w:numId w:val="28"/>
        </w:numPr>
        <w:spacing w:after="160" w:line="259" w:lineRule="auto"/>
      </w:pPr>
      <w:r>
        <w:t xml:space="preserve">Added software </w:t>
      </w:r>
      <w:proofErr w:type="gramStart"/>
      <w:r>
        <w:t>tools</w:t>
      </w:r>
      <w:proofErr w:type="gramEnd"/>
    </w:p>
    <w:p w14:paraId="37629DCC" w14:textId="77777777" w:rsidR="00B95B1A" w:rsidRDefault="00B95B1A" w:rsidP="00B95B1A">
      <w:pPr>
        <w:pStyle w:val="ListParagraph"/>
        <w:numPr>
          <w:ilvl w:val="1"/>
          <w:numId w:val="28"/>
        </w:numPr>
        <w:spacing w:after="160" w:line="259" w:lineRule="auto"/>
      </w:pPr>
      <w:r>
        <w:t>Revised Framework Specification</w:t>
      </w:r>
    </w:p>
    <w:p w14:paraId="5D4C6A9B" w14:textId="77777777" w:rsidR="00B95B1A" w:rsidRDefault="00B95B1A" w:rsidP="00B95B1A">
      <w:pPr>
        <w:pStyle w:val="ListParagraph"/>
        <w:numPr>
          <w:ilvl w:val="2"/>
          <w:numId w:val="28"/>
        </w:numPr>
        <w:spacing w:after="160" w:line="259" w:lineRule="auto"/>
      </w:pPr>
      <w:r>
        <w:t>Added Yarn</w:t>
      </w:r>
    </w:p>
    <w:p w14:paraId="57A2B1CC" w14:textId="77777777" w:rsidR="00B95B1A" w:rsidRDefault="00B95B1A" w:rsidP="00B95B1A">
      <w:pPr>
        <w:pStyle w:val="ListParagraph"/>
        <w:numPr>
          <w:ilvl w:val="2"/>
          <w:numId w:val="28"/>
        </w:numPr>
        <w:spacing w:after="160" w:line="259" w:lineRule="auto"/>
      </w:pPr>
      <w:r>
        <w:t xml:space="preserve">Added </w:t>
      </w:r>
      <w:proofErr w:type="gramStart"/>
      <w:r>
        <w:t>Node.js</w:t>
      </w:r>
      <w:proofErr w:type="gramEnd"/>
    </w:p>
    <w:p w14:paraId="178BB1C2" w14:textId="77777777" w:rsidR="00B95B1A" w:rsidRDefault="00B95B1A" w:rsidP="00B95B1A">
      <w:pPr>
        <w:pStyle w:val="ListParagraph"/>
        <w:numPr>
          <w:ilvl w:val="2"/>
          <w:numId w:val="28"/>
        </w:numPr>
        <w:spacing w:after="160" w:line="259" w:lineRule="auto"/>
      </w:pPr>
      <w:r>
        <w:t>Added Material UI</w:t>
      </w:r>
    </w:p>
    <w:p w14:paraId="652F205D" w14:textId="77777777" w:rsidR="00B95B1A" w:rsidRDefault="00B95B1A" w:rsidP="00B95B1A">
      <w:pPr>
        <w:pStyle w:val="ListParagraph"/>
        <w:numPr>
          <w:ilvl w:val="1"/>
          <w:numId w:val="28"/>
        </w:numPr>
        <w:spacing w:after="160" w:line="259" w:lineRule="auto"/>
      </w:pPr>
      <w:r>
        <w:t>Revised Team Roles and Responsibilities</w:t>
      </w:r>
    </w:p>
    <w:p w14:paraId="5BF97529" w14:textId="77777777" w:rsidR="00B95B1A" w:rsidRDefault="00B95B1A" w:rsidP="00B95B1A">
      <w:pPr>
        <w:pStyle w:val="ListParagraph"/>
        <w:numPr>
          <w:ilvl w:val="2"/>
          <w:numId w:val="28"/>
        </w:numPr>
        <w:spacing w:after="160" w:line="259" w:lineRule="auto"/>
      </w:pPr>
      <w:r>
        <w:t xml:space="preserve">Removed </w:t>
      </w:r>
      <w:proofErr w:type="spellStart"/>
      <w:r>
        <w:t>Uzra</w:t>
      </w:r>
      <w:proofErr w:type="spellEnd"/>
      <w:r>
        <w:t xml:space="preserve"> and Ed</w:t>
      </w:r>
    </w:p>
    <w:p w14:paraId="0C109CE2" w14:textId="77777777" w:rsidR="00B95B1A" w:rsidRDefault="00B95B1A" w:rsidP="00B95B1A">
      <w:pPr>
        <w:pStyle w:val="ListParagraph"/>
        <w:numPr>
          <w:ilvl w:val="2"/>
          <w:numId w:val="28"/>
        </w:numPr>
        <w:spacing w:after="160" w:line="259" w:lineRule="auto"/>
      </w:pPr>
      <w:r>
        <w:t xml:space="preserve">Attempted to rebalance </w:t>
      </w:r>
      <w:proofErr w:type="gramStart"/>
      <w:r>
        <w:t>responsibilities</w:t>
      </w:r>
      <w:proofErr w:type="gramEnd"/>
    </w:p>
    <w:p w14:paraId="745F4EA8" w14:textId="77777777" w:rsidR="00B95B1A" w:rsidRDefault="00B95B1A" w:rsidP="00B95B1A">
      <w:pPr>
        <w:pStyle w:val="ListParagraph"/>
        <w:numPr>
          <w:ilvl w:val="3"/>
          <w:numId w:val="28"/>
        </w:numPr>
        <w:spacing w:after="160" w:line="259" w:lineRule="auto"/>
      </w:pPr>
      <w:r>
        <w:t xml:space="preserve">Note that we did not complete all of </w:t>
      </w:r>
      <w:proofErr w:type="gramStart"/>
      <w:r>
        <w:t>these</w:t>
      </w:r>
      <w:proofErr w:type="gramEnd"/>
    </w:p>
    <w:p w14:paraId="07598AF4" w14:textId="77777777" w:rsidR="00B95B1A" w:rsidRDefault="00B95B1A" w:rsidP="00B95B1A">
      <w:pPr>
        <w:pStyle w:val="ListParagraph"/>
        <w:numPr>
          <w:ilvl w:val="1"/>
          <w:numId w:val="28"/>
        </w:numPr>
        <w:spacing w:after="160" w:line="259" w:lineRule="auto"/>
      </w:pPr>
      <w:r>
        <w:t>Revised Setup Installation Procedures</w:t>
      </w:r>
    </w:p>
    <w:p w14:paraId="1134794D" w14:textId="77777777" w:rsidR="00B95B1A" w:rsidRDefault="00B95B1A" w:rsidP="00B95B1A">
      <w:pPr>
        <w:pStyle w:val="ListParagraph"/>
        <w:numPr>
          <w:ilvl w:val="2"/>
          <w:numId w:val="28"/>
        </w:numPr>
        <w:spacing w:after="160" w:line="259" w:lineRule="auto"/>
      </w:pPr>
      <w:r>
        <w:t xml:space="preserve">Added development setup </w:t>
      </w:r>
      <w:proofErr w:type="gramStart"/>
      <w:r>
        <w:t>items</w:t>
      </w:r>
      <w:proofErr w:type="gramEnd"/>
    </w:p>
    <w:p w14:paraId="251E3D77" w14:textId="77777777" w:rsidR="00B95B1A" w:rsidRDefault="00B95B1A" w:rsidP="00B95B1A">
      <w:pPr>
        <w:pStyle w:val="ListParagraph"/>
        <w:numPr>
          <w:ilvl w:val="1"/>
          <w:numId w:val="28"/>
        </w:numPr>
        <w:spacing w:after="160" w:line="259" w:lineRule="auto"/>
      </w:pPr>
      <w:r>
        <w:t>Added Data Model</w:t>
      </w:r>
    </w:p>
    <w:p w14:paraId="1428C471" w14:textId="77777777" w:rsidR="00B95B1A" w:rsidRDefault="00B95B1A" w:rsidP="00B95B1A">
      <w:pPr>
        <w:pStyle w:val="ListParagraph"/>
        <w:numPr>
          <w:ilvl w:val="1"/>
          <w:numId w:val="28"/>
        </w:numPr>
        <w:spacing w:after="160" w:line="259" w:lineRule="auto"/>
      </w:pPr>
      <w:r>
        <w:t>Added Node Diagram</w:t>
      </w:r>
    </w:p>
    <w:p w14:paraId="7B04DE17" w14:textId="77777777" w:rsidR="00B95B1A" w:rsidRPr="00475B3A" w:rsidRDefault="00B95B1A" w:rsidP="00B95B1A">
      <w:pPr>
        <w:pStyle w:val="ListParagraph"/>
        <w:numPr>
          <w:ilvl w:val="1"/>
          <w:numId w:val="28"/>
        </w:numPr>
        <w:spacing w:after="160" w:line="259" w:lineRule="auto"/>
      </w:pPr>
      <w:r>
        <w:t>Added Test Plan</w:t>
      </w:r>
    </w:p>
    <w:p w14:paraId="22FBFECA" w14:textId="77777777" w:rsidR="00E4218C" w:rsidRDefault="00E4218C" w:rsidP="0018338F"/>
    <w:sectPr w:rsidR="00E4218C" w:rsidSect="0054053E">
      <w:footerReference w:type="default" r:id="rId31"/>
      <w:pgSz w:w="15840" w:h="12240" w:orient="landscape"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7194" w14:textId="77777777" w:rsidR="007B706A" w:rsidRDefault="007B706A">
      <w:r>
        <w:separator/>
      </w:r>
    </w:p>
  </w:endnote>
  <w:endnote w:type="continuationSeparator" w:id="0">
    <w:p w14:paraId="2EC73A34" w14:textId="77777777" w:rsidR="007B706A" w:rsidRDefault="007B7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44914"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CB9CA" w14:textId="77777777" w:rsidR="007B706A" w:rsidRDefault="007B706A">
      <w:r>
        <w:separator/>
      </w:r>
    </w:p>
  </w:footnote>
  <w:footnote w:type="continuationSeparator" w:id="0">
    <w:p w14:paraId="7300CCCB" w14:textId="77777777" w:rsidR="007B706A" w:rsidRDefault="007B70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multilevel"/>
    <w:tmpl w:val="69A0B00E"/>
    <w:lvl w:ilvl="0">
      <w:start w:val="1"/>
      <w:numFmt w:val="decimal"/>
      <w:pStyle w:val="Heading2"/>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085260ED"/>
    <w:multiLevelType w:val="hybridMultilevel"/>
    <w:tmpl w:val="4EA2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0172F"/>
    <w:multiLevelType w:val="hybridMultilevel"/>
    <w:tmpl w:val="18D6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B7CB4"/>
    <w:multiLevelType w:val="hybridMultilevel"/>
    <w:tmpl w:val="B490A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116EC0"/>
    <w:multiLevelType w:val="hybridMultilevel"/>
    <w:tmpl w:val="F4D2E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A921A9"/>
    <w:multiLevelType w:val="hybridMultilevel"/>
    <w:tmpl w:val="3586C4A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71BC5"/>
    <w:multiLevelType w:val="hybridMultilevel"/>
    <w:tmpl w:val="1B783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6F1FA5"/>
    <w:multiLevelType w:val="hybridMultilevel"/>
    <w:tmpl w:val="66368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9" w15:restartNumberingAfterBreak="0">
    <w:nsid w:val="50034DD0"/>
    <w:multiLevelType w:val="hybridMultilevel"/>
    <w:tmpl w:val="B7D01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82D37"/>
    <w:multiLevelType w:val="hybridMultilevel"/>
    <w:tmpl w:val="9B04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F7606F"/>
    <w:multiLevelType w:val="hybridMultilevel"/>
    <w:tmpl w:val="A0EC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32434"/>
    <w:multiLevelType w:val="hybridMultilevel"/>
    <w:tmpl w:val="4772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4" w15:restartNumberingAfterBreak="0">
    <w:nsid w:val="76BB3F25"/>
    <w:multiLevelType w:val="hybridMultilevel"/>
    <w:tmpl w:val="53D0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E3818"/>
    <w:multiLevelType w:val="hybridMultilevel"/>
    <w:tmpl w:val="FB987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23"/>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4"/>
  </w:num>
  <w:num w:numId="17">
    <w:abstractNumId w:val="22"/>
  </w:num>
  <w:num w:numId="18">
    <w:abstractNumId w:val="15"/>
  </w:num>
  <w:num w:numId="19">
    <w:abstractNumId w:val="13"/>
  </w:num>
  <w:num w:numId="20">
    <w:abstractNumId w:val="21"/>
  </w:num>
  <w:num w:numId="21">
    <w:abstractNumId w:val="16"/>
  </w:num>
  <w:num w:numId="22">
    <w:abstractNumId w:val="17"/>
  </w:num>
  <w:num w:numId="23">
    <w:abstractNumId w:val="11"/>
  </w:num>
  <w:num w:numId="24">
    <w:abstractNumId w:val="24"/>
  </w:num>
  <w:num w:numId="25">
    <w:abstractNumId w:val="12"/>
  </w:num>
  <w:num w:numId="26">
    <w:abstractNumId w:val="25"/>
  </w:num>
  <w:num w:numId="27">
    <w:abstractNumId w:val="2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EA5"/>
    <w:rsid w:val="00032534"/>
    <w:rsid w:val="00037BE9"/>
    <w:rsid w:val="0007332A"/>
    <w:rsid w:val="00083B37"/>
    <w:rsid w:val="000A0612"/>
    <w:rsid w:val="00156C17"/>
    <w:rsid w:val="0018167D"/>
    <w:rsid w:val="0018338F"/>
    <w:rsid w:val="001A728E"/>
    <w:rsid w:val="001C05A3"/>
    <w:rsid w:val="001E042A"/>
    <w:rsid w:val="001E150B"/>
    <w:rsid w:val="00200D58"/>
    <w:rsid w:val="00225505"/>
    <w:rsid w:val="00237BFC"/>
    <w:rsid w:val="003312ED"/>
    <w:rsid w:val="003E51FA"/>
    <w:rsid w:val="004018C1"/>
    <w:rsid w:val="00455E5D"/>
    <w:rsid w:val="004727F4"/>
    <w:rsid w:val="004833E4"/>
    <w:rsid w:val="004A0A8D"/>
    <w:rsid w:val="00516237"/>
    <w:rsid w:val="0054053E"/>
    <w:rsid w:val="00575B92"/>
    <w:rsid w:val="005A4ADA"/>
    <w:rsid w:val="005B242A"/>
    <w:rsid w:val="005D4DC9"/>
    <w:rsid w:val="005F7999"/>
    <w:rsid w:val="00605739"/>
    <w:rsid w:val="00614E6F"/>
    <w:rsid w:val="00626EDA"/>
    <w:rsid w:val="006D7FF8"/>
    <w:rsid w:val="006E1521"/>
    <w:rsid w:val="00704472"/>
    <w:rsid w:val="00791457"/>
    <w:rsid w:val="007B706A"/>
    <w:rsid w:val="007C6E58"/>
    <w:rsid w:val="007F372E"/>
    <w:rsid w:val="007F3C19"/>
    <w:rsid w:val="00884B6B"/>
    <w:rsid w:val="008A1EA5"/>
    <w:rsid w:val="008D5E06"/>
    <w:rsid w:val="008D6D77"/>
    <w:rsid w:val="00906B03"/>
    <w:rsid w:val="00950D6C"/>
    <w:rsid w:val="00954BFF"/>
    <w:rsid w:val="00A729F5"/>
    <w:rsid w:val="00AA316B"/>
    <w:rsid w:val="00AB5E9A"/>
    <w:rsid w:val="00B95B1A"/>
    <w:rsid w:val="00BC1FD2"/>
    <w:rsid w:val="00BE7BFC"/>
    <w:rsid w:val="00C92C41"/>
    <w:rsid w:val="00CD584A"/>
    <w:rsid w:val="00D357BE"/>
    <w:rsid w:val="00D57E3E"/>
    <w:rsid w:val="00DB1870"/>
    <w:rsid w:val="00DB24CB"/>
    <w:rsid w:val="00DD199C"/>
    <w:rsid w:val="00DF5013"/>
    <w:rsid w:val="00DF50E7"/>
    <w:rsid w:val="00E11868"/>
    <w:rsid w:val="00E3295E"/>
    <w:rsid w:val="00E4218C"/>
    <w:rsid w:val="00E70FC0"/>
    <w:rsid w:val="00E9640A"/>
    <w:rsid w:val="00F1586E"/>
    <w:rsid w:val="00FF1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9C338"/>
  <w15:chartTrackingRefBased/>
  <w15:docId w15:val="{6771280E-3BFF-4743-B083-09624630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5A3"/>
    <w:pPr>
      <w:spacing w:after="0" w:line="240" w:lineRule="auto"/>
    </w:pPr>
    <w:rPr>
      <w:rFonts w:ascii="Times New Roman" w:eastAsia="Times New Roman" w:hAnsi="Times New Roman" w:cs="Times New Roman"/>
      <w:color w:val="auto"/>
      <w:sz w:val="24"/>
      <w:szCs w:val="24"/>
      <w:lang w:eastAsia="en-US"/>
    </w:rPr>
  </w:style>
  <w:style w:type="paragraph" w:styleId="Heading1">
    <w:name w:val="heading 1"/>
    <w:basedOn w:val="Normal"/>
    <w:next w:val="Normal"/>
    <w:link w:val="Heading1Char"/>
    <w:uiPriority w:val="9"/>
    <w:qFormat/>
    <w:pPr>
      <w:keepNext/>
      <w:keepLines/>
      <w:spacing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outlineLvl w:val="1"/>
    </w:pPr>
    <w:rPr>
      <w:b/>
      <w:bCs/>
      <w:color w:val="2E74B5" w:themeColor="accent1" w:themeShade="BF"/>
    </w:rPr>
  </w:style>
  <w:style w:type="paragraph" w:styleId="Heading3">
    <w:name w:val="heading 3"/>
    <w:basedOn w:val="Normal"/>
    <w:next w:val="Normal"/>
    <w:link w:val="Heading3Char"/>
    <w:uiPriority w:val="9"/>
    <w:semiHidden/>
    <w:unhideWhenUsed/>
    <w:qFormat/>
    <w:rsid w:val="008D5E0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D5E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line="280" w:lineRule="exact"/>
    </w:pPr>
    <w:rPr>
      <w:b/>
      <w:bCs/>
      <w:color w:val="2E74B5" w:themeColor="accent1" w:themeShade="BF"/>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semiHidden/>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18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8293">
      <w:bodyDiv w:val="1"/>
      <w:marLeft w:val="0"/>
      <w:marRight w:val="0"/>
      <w:marTop w:val="0"/>
      <w:marBottom w:val="0"/>
      <w:divBdr>
        <w:top w:val="none" w:sz="0" w:space="0" w:color="auto"/>
        <w:left w:val="none" w:sz="0" w:space="0" w:color="auto"/>
        <w:bottom w:val="none" w:sz="0" w:space="0" w:color="auto"/>
        <w:right w:val="none" w:sz="0" w:space="0" w:color="auto"/>
      </w:divBdr>
    </w:div>
    <w:div w:id="102700559">
      <w:bodyDiv w:val="1"/>
      <w:marLeft w:val="0"/>
      <w:marRight w:val="0"/>
      <w:marTop w:val="0"/>
      <w:marBottom w:val="0"/>
      <w:divBdr>
        <w:top w:val="none" w:sz="0" w:space="0" w:color="auto"/>
        <w:left w:val="none" w:sz="0" w:space="0" w:color="auto"/>
        <w:bottom w:val="none" w:sz="0" w:space="0" w:color="auto"/>
        <w:right w:val="none" w:sz="0" w:space="0" w:color="auto"/>
      </w:divBdr>
    </w:div>
    <w:div w:id="105319734">
      <w:bodyDiv w:val="1"/>
      <w:marLeft w:val="0"/>
      <w:marRight w:val="0"/>
      <w:marTop w:val="0"/>
      <w:marBottom w:val="0"/>
      <w:divBdr>
        <w:top w:val="none" w:sz="0" w:space="0" w:color="auto"/>
        <w:left w:val="none" w:sz="0" w:space="0" w:color="auto"/>
        <w:bottom w:val="none" w:sz="0" w:space="0" w:color="auto"/>
        <w:right w:val="none" w:sz="0" w:space="0" w:color="auto"/>
      </w:divBdr>
    </w:div>
    <w:div w:id="111436857">
      <w:bodyDiv w:val="1"/>
      <w:marLeft w:val="0"/>
      <w:marRight w:val="0"/>
      <w:marTop w:val="0"/>
      <w:marBottom w:val="0"/>
      <w:divBdr>
        <w:top w:val="none" w:sz="0" w:space="0" w:color="auto"/>
        <w:left w:val="none" w:sz="0" w:space="0" w:color="auto"/>
        <w:bottom w:val="none" w:sz="0" w:space="0" w:color="auto"/>
        <w:right w:val="none" w:sz="0" w:space="0" w:color="auto"/>
      </w:divBdr>
    </w:div>
    <w:div w:id="136647379">
      <w:bodyDiv w:val="1"/>
      <w:marLeft w:val="0"/>
      <w:marRight w:val="0"/>
      <w:marTop w:val="0"/>
      <w:marBottom w:val="0"/>
      <w:divBdr>
        <w:top w:val="none" w:sz="0" w:space="0" w:color="auto"/>
        <w:left w:val="none" w:sz="0" w:space="0" w:color="auto"/>
        <w:bottom w:val="none" w:sz="0" w:space="0" w:color="auto"/>
        <w:right w:val="none" w:sz="0" w:space="0" w:color="auto"/>
      </w:divBdr>
    </w:div>
    <w:div w:id="157304351">
      <w:bodyDiv w:val="1"/>
      <w:marLeft w:val="0"/>
      <w:marRight w:val="0"/>
      <w:marTop w:val="0"/>
      <w:marBottom w:val="0"/>
      <w:divBdr>
        <w:top w:val="none" w:sz="0" w:space="0" w:color="auto"/>
        <w:left w:val="none" w:sz="0" w:space="0" w:color="auto"/>
        <w:bottom w:val="none" w:sz="0" w:space="0" w:color="auto"/>
        <w:right w:val="none" w:sz="0" w:space="0" w:color="auto"/>
      </w:divBdr>
    </w:div>
    <w:div w:id="194855842">
      <w:bodyDiv w:val="1"/>
      <w:marLeft w:val="0"/>
      <w:marRight w:val="0"/>
      <w:marTop w:val="0"/>
      <w:marBottom w:val="0"/>
      <w:divBdr>
        <w:top w:val="none" w:sz="0" w:space="0" w:color="auto"/>
        <w:left w:val="none" w:sz="0" w:space="0" w:color="auto"/>
        <w:bottom w:val="none" w:sz="0" w:space="0" w:color="auto"/>
        <w:right w:val="none" w:sz="0" w:space="0" w:color="auto"/>
      </w:divBdr>
    </w:div>
    <w:div w:id="197856924">
      <w:bodyDiv w:val="1"/>
      <w:marLeft w:val="0"/>
      <w:marRight w:val="0"/>
      <w:marTop w:val="0"/>
      <w:marBottom w:val="0"/>
      <w:divBdr>
        <w:top w:val="none" w:sz="0" w:space="0" w:color="auto"/>
        <w:left w:val="none" w:sz="0" w:space="0" w:color="auto"/>
        <w:bottom w:val="none" w:sz="0" w:space="0" w:color="auto"/>
        <w:right w:val="none" w:sz="0" w:space="0" w:color="auto"/>
      </w:divBdr>
    </w:div>
    <w:div w:id="266742623">
      <w:bodyDiv w:val="1"/>
      <w:marLeft w:val="0"/>
      <w:marRight w:val="0"/>
      <w:marTop w:val="0"/>
      <w:marBottom w:val="0"/>
      <w:divBdr>
        <w:top w:val="none" w:sz="0" w:space="0" w:color="auto"/>
        <w:left w:val="none" w:sz="0" w:space="0" w:color="auto"/>
        <w:bottom w:val="none" w:sz="0" w:space="0" w:color="auto"/>
        <w:right w:val="none" w:sz="0" w:space="0" w:color="auto"/>
      </w:divBdr>
    </w:div>
    <w:div w:id="275602239">
      <w:bodyDiv w:val="1"/>
      <w:marLeft w:val="0"/>
      <w:marRight w:val="0"/>
      <w:marTop w:val="0"/>
      <w:marBottom w:val="0"/>
      <w:divBdr>
        <w:top w:val="none" w:sz="0" w:space="0" w:color="auto"/>
        <w:left w:val="none" w:sz="0" w:space="0" w:color="auto"/>
        <w:bottom w:val="none" w:sz="0" w:space="0" w:color="auto"/>
        <w:right w:val="none" w:sz="0" w:space="0" w:color="auto"/>
      </w:divBdr>
    </w:div>
    <w:div w:id="329675018">
      <w:bodyDiv w:val="1"/>
      <w:marLeft w:val="0"/>
      <w:marRight w:val="0"/>
      <w:marTop w:val="0"/>
      <w:marBottom w:val="0"/>
      <w:divBdr>
        <w:top w:val="none" w:sz="0" w:space="0" w:color="auto"/>
        <w:left w:val="none" w:sz="0" w:space="0" w:color="auto"/>
        <w:bottom w:val="none" w:sz="0" w:space="0" w:color="auto"/>
        <w:right w:val="none" w:sz="0" w:space="0" w:color="auto"/>
      </w:divBdr>
    </w:div>
    <w:div w:id="370300467">
      <w:bodyDiv w:val="1"/>
      <w:marLeft w:val="0"/>
      <w:marRight w:val="0"/>
      <w:marTop w:val="0"/>
      <w:marBottom w:val="0"/>
      <w:divBdr>
        <w:top w:val="none" w:sz="0" w:space="0" w:color="auto"/>
        <w:left w:val="none" w:sz="0" w:space="0" w:color="auto"/>
        <w:bottom w:val="none" w:sz="0" w:space="0" w:color="auto"/>
        <w:right w:val="none" w:sz="0" w:space="0" w:color="auto"/>
      </w:divBdr>
    </w:div>
    <w:div w:id="403113510">
      <w:bodyDiv w:val="1"/>
      <w:marLeft w:val="0"/>
      <w:marRight w:val="0"/>
      <w:marTop w:val="0"/>
      <w:marBottom w:val="0"/>
      <w:divBdr>
        <w:top w:val="none" w:sz="0" w:space="0" w:color="auto"/>
        <w:left w:val="none" w:sz="0" w:space="0" w:color="auto"/>
        <w:bottom w:val="none" w:sz="0" w:space="0" w:color="auto"/>
        <w:right w:val="none" w:sz="0" w:space="0" w:color="auto"/>
      </w:divBdr>
    </w:div>
    <w:div w:id="405227138">
      <w:bodyDiv w:val="1"/>
      <w:marLeft w:val="0"/>
      <w:marRight w:val="0"/>
      <w:marTop w:val="0"/>
      <w:marBottom w:val="0"/>
      <w:divBdr>
        <w:top w:val="none" w:sz="0" w:space="0" w:color="auto"/>
        <w:left w:val="none" w:sz="0" w:space="0" w:color="auto"/>
        <w:bottom w:val="none" w:sz="0" w:space="0" w:color="auto"/>
        <w:right w:val="none" w:sz="0" w:space="0" w:color="auto"/>
      </w:divBdr>
    </w:div>
    <w:div w:id="493103926">
      <w:bodyDiv w:val="1"/>
      <w:marLeft w:val="0"/>
      <w:marRight w:val="0"/>
      <w:marTop w:val="0"/>
      <w:marBottom w:val="0"/>
      <w:divBdr>
        <w:top w:val="none" w:sz="0" w:space="0" w:color="auto"/>
        <w:left w:val="none" w:sz="0" w:space="0" w:color="auto"/>
        <w:bottom w:val="none" w:sz="0" w:space="0" w:color="auto"/>
        <w:right w:val="none" w:sz="0" w:space="0" w:color="auto"/>
      </w:divBdr>
    </w:div>
    <w:div w:id="510067311">
      <w:bodyDiv w:val="1"/>
      <w:marLeft w:val="0"/>
      <w:marRight w:val="0"/>
      <w:marTop w:val="0"/>
      <w:marBottom w:val="0"/>
      <w:divBdr>
        <w:top w:val="none" w:sz="0" w:space="0" w:color="auto"/>
        <w:left w:val="none" w:sz="0" w:space="0" w:color="auto"/>
        <w:bottom w:val="none" w:sz="0" w:space="0" w:color="auto"/>
        <w:right w:val="none" w:sz="0" w:space="0" w:color="auto"/>
      </w:divBdr>
    </w:div>
    <w:div w:id="538468221">
      <w:bodyDiv w:val="1"/>
      <w:marLeft w:val="0"/>
      <w:marRight w:val="0"/>
      <w:marTop w:val="0"/>
      <w:marBottom w:val="0"/>
      <w:divBdr>
        <w:top w:val="none" w:sz="0" w:space="0" w:color="auto"/>
        <w:left w:val="none" w:sz="0" w:space="0" w:color="auto"/>
        <w:bottom w:val="none" w:sz="0" w:space="0" w:color="auto"/>
        <w:right w:val="none" w:sz="0" w:space="0" w:color="auto"/>
      </w:divBdr>
    </w:div>
    <w:div w:id="629559825">
      <w:bodyDiv w:val="1"/>
      <w:marLeft w:val="0"/>
      <w:marRight w:val="0"/>
      <w:marTop w:val="0"/>
      <w:marBottom w:val="0"/>
      <w:divBdr>
        <w:top w:val="none" w:sz="0" w:space="0" w:color="auto"/>
        <w:left w:val="none" w:sz="0" w:space="0" w:color="auto"/>
        <w:bottom w:val="none" w:sz="0" w:space="0" w:color="auto"/>
        <w:right w:val="none" w:sz="0" w:space="0" w:color="auto"/>
      </w:divBdr>
    </w:div>
    <w:div w:id="639270664">
      <w:bodyDiv w:val="1"/>
      <w:marLeft w:val="0"/>
      <w:marRight w:val="0"/>
      <w:marTop w:val="0"/>
      <w:marBottom w:val="0"/>
      <w:divBdr>
        <w:top w:val="none" w:sz="0" w:space="0" w:color="auto"/>
        <w:left w:val="none" w:sz="0" w:space="0" w:color="auto"/>
        <w:bottom w:val="none" w:sz="0" w:space="0" w:color="auto"/>
        <w:right w:val="none" w:sz="0" w:space="0" w:color="auto"/>
      </w:divBdr>
    </w:div>
    <w:div w:id="680354182">
      <w:bodyDiv w:val="1"/>
      <w:marLeft w:val="0"/>
      <w:marRight w:val="0"/>
      <w:marTop w:val="0"/>
      <w:marBottom w:val="0"/>
      <w:divBdr>
        <w:top w:val="none" w:sz="0" w:space="0" w:color="auto"/>
        <w:left w:val="none" w:sz="0" w:space="0" w:color="auto"/>
        <w:bottom w:val="none" w:sz="0" w:space="0" w:color="auto"/>
        <w:right w:val="none" w:sz="0" w:space="0" w:color="auto"/>
      </w:divBdr>
    </w:div>
    <w:div w:id="717903224">
      <w:bodyDiv w:val="1"/>
      <w:marLeft w:val="0"/>
      <w:marRight w:val="0"/>
      <w:marTop w:val="0"/>
      <w:marBottom w:val="0"/>
      <w:divBdr>
        <w:top w:val="none" w:sz="0" w:space="0" w:color="auto"/>
        <w:left w:val="none" w:sz="0" w:space="0" w:color="auto"/>
        <w:bottom w:val="none" w:sz="0" w:space="0" w:color="auto"/>
        <w:right w:val="none" w:sz="0" w:space="0" w:color="auto"/>
      </w:divBdr>
    </w:div>
    <w:div w:id="752166648">
      <w:bodyDiv w:val="1"/>
      <w:marLeft w:val="0"/>
      <w:marRight w:val="0"/>
      <w:marTop w:val="0"/>
      <w:marBottom w:val="0"/>
      <w:divBdr>
        <w:top w:val="none" w:sz="0" w:space="0" w:color="auto"/>
        <w:left w:val="none" w:sz="0" w:space="0" w:color="auto"/>
        <w:bottom w:val="none" w:sz="0" w:space="0" w:color="auto"/>
        <w:right w:val="none" w:sz="0" w:space="0" w:color="auto"/>
      </w:divBdr>
    </w:div>
    <w:div w:id="754283684">
      <w:bodyDiv w:val="1"/>
      <w:marLeft w:val="0"/>
      <w:marRight w:val="0"/>
      <w:marTop w:val="0"/>
      <w:marBottom w:val="0"/>
      <w:divBdr>
        <w:top w:val="none" w:sz="0" w:space="0" w:color="auto"/>
        <w:left w:val="none" w:sz="0" w:space="0" w:color="auto"/>
        <w:bottom w:val="none" w:sz="0" w:space="0" w:color="auto"/>
        <w:right w:val="none" w:sz="0" w:space="0" w:color="auto"/>
      </w:divBdr>
    </w:div>
    <w:div w:id="761028213">
      <w:bodyDiv w:val="1"/>
      <w:marLeft w:val="0"/>
      <w:marRight w:val="0"/>
      <w:marTop w:val="0"/>
      <w:marBottom w:val="0"/>
      <w:divBdr>
        <w:top w:val="none" w:sz="0" w:space="0" w:color="auto"/>
        <w:left w:val="none" w:sz="0" w:space="0" w:color="auto"/>
        <w:bottom w:val="none" w:sz="0" w:space="0" w:color="auto"/>
        <w:right w:val="none" w:sz="0" w:space="0" w:color="auto"/>
      </w:divBdr>
    </w:div>
    <w:div w:id="845438698">
      <w:bodyDiv w:val="1"/>
      <w:marLeft w:val="0"/>
      <w:marRight w:val="0"/>
      <w:marTop w:val="0"/>
      <w:marBottom w:val="0"/>
      <w:divBdr>
        <w:top w:val="none" w:sz="0" w:space="0" w:color="auto"/>
        <w:left w:val="none" w:sz="0" w:space="0" w:color="auto"/>
        <w:bottom w:val="none" w:sz="0" w:space="0" w:color="auto"/>
        <w:right w:val="none" w:sz="0" w:space="0" w:color="auto"/>
      </w:divBdr>
    </w:div>
    <w:div w:id="854072812">
      <w:bodyDiv w:val="1"/>
      <w:marLeft w:val="0"/>
      <w:marRight w:val="0"/>
      <w:marTop w:val="0"/>
      <w:marBottom w:val="0"/>
      <w:divBdr>
        <w:top w:val="none" w:sz="0" w:space="0" w:color="auto"/>
        <w:left w:val="none" w:sz="0" w:space="0" w:color="auto"/>
        <w:bottom w:val="none" w:sz="0" w:space="0" w:color="auto"/>
        <w:right w:val="none" w:sz="0" w:space="0" w:color="auto"/>
      </w:divBdr>
    </w:div>
    <w:div w:id="986670890">
      <w:bodyDiv w:val="1"/>
      <w:marLeft w:val="0"/>
      <w:marRight w:val="0"/>
      <w:marTop w:val="0"/>
      <w:marBottom w:val="0"/>
      <w:divBdr>
        <w:top w:val="none" w:sz="0" w:space="0" w:color="auto"/>
        <w:left w:val="none" w:sz="0" w:space="0" w:color="auto"/>
        <w:bottom w:val="none" w:sz="0" w:space="0" w:color="auto"/>
        <w:right w:val="none" w:sz="0" w:space="0" w:color="auto"/>
      </w:divBdr>
    </w:div>
    <w:div w:id="1057751766">
      <w:bodyDiv w:val="1"/>
      <w:marLeft w:val="0"/>
      <w:marRight w:val="0"/>
      <w:marTop w:val="0"/>
      <w:marBottom w:val="0"/>
      <w:divBdr>
        <w:top w:val="none" w:sz="0" w:space="0" w:color="auto"/>
        <w:left w:val="none" w:sz="0" w:space="0" w:color="auto"/>
        <w:bottom w:val="none" w:sz="0" w:space="0" w:color="auto"/>
        <w:right w:val="none" w:sz="0" w:space="0" w:color="auto"/>
      </w:divBdr>
    </w:div>
    <w:div w:id="1108889531">
      <w:bodyDiv w:val="1"/>
      <w:marLeft w:val="0"/>
      <w:marRight w:val="0"/>
      <w:marTop w:val="0"/>
      <w:marBottom w:val="0"/>
      <w:divBdr>
        <w:top w:val="none" w:sz="0" w:space="0" w:color="auto"/>
        <w:left w:val="none" w:sz="0" w:space="0" w:color="auto"/>
        <w:bottom w:val="none" w:sz="0" w:space="0" w:color="auto"/>
        <w:right w:val="none" w:sz="0" w:space="0" w:color="auto"/>
      </w:divBdr>
    </w:div>
    <w:div w:id="1152723020">
      <w:bodyDiv w:val="1"/>
      <w:marLeft w:val="0"/>
      <w:marRight w:val="0"/>
      <w:marTop w:val="0"/>
      <w:marBottom w:val="0"/>
      <w:divBdr>
        <w:top w:val="none" w:sz="0" w:space="0" w:color="auto"/>
        <w:left w:val="none" w:sz="0" w:space="0" w:color="auto"/>
        <w:bottom w:val="none" w:sz="0" w:space="0" w:color="auto"/>
        <w:right w:val="none" w:sz="0" w:space="0" w:color="auto"/>
      </w:divBdr>
    </w:div>
    <w:div w:id="1156534144">
      <w:bodyDiv w:val="1"/>
      <w:marLeft w:val="0"/>
      <w:marRight w:val="0"/>
      <w:marTop w:val="0"/>
      <w:marBottom w:val="0"/>
      <w:divBdr>
        <w:top w:val="none" w:sz="0" w:space="0" w:color="auto"/>
        <w:left w:val="none" w:sz="0" w:space="0" w:color="auto"/>
        <w:bottom w:val="none" w:sz="0" w:space="0" w:color="auto"/>
        <w:right w:val="none" w:sz="0" w:space="0" w:color="auto"/>
      </w:divBdr>
    </w:div>
    <w:div w:id="1238249489">
      <w:bodyDiv w:val="1"/>
      <w:marLeft w:val="0"/>
      <w:marRight w:val="0"/>
      <w:marTop w:val="0"/>
      <w:marBottom w:val="0"/>
      <w:divBdr>
        <w:top w:val="none" w:sz="0" w:space="0" w:color="auto"/>
        <w:left w:val="none" w:sz="0" w:space="0" w:color="auto"/>
        <w:bottom w:val="none" w:sz="0" w:space="0" w:color="auto"/>
        <w:right w:val="none" w:sz="0" w:space="0" w:color="auto"/>
      </w:divBdr>
    </w:div>
    <w:div w:id="1297223674">
      <w:bodyDiv w:val="1"/>
      <w:marLeft w:val="0"/>
      <w:marRight w:val="0"/>
      <w:marTop w:val="0"/>
      <w:marBottom w:val="0"/>
      <w:divBdr>
        <w:top w:val="none" w:sz="0" w:space="0" w:color="auto"/>
        <w:left w:val="none" w:sz="0" w:space="0" w:color="auto"/>
        <w:bottom w:val="none" w:sz="0" w:space="0" w:color="auto"/>
        <w:right w:val="none" w:sz="0" w:space="0" w:color="auto"/>
      </w:divBdr>
    </w:div>
    <w:div w:id="1310011800">
      <w:bodyDiv w:val="1"/>
      <w:marLeft w:val="0"/>
      <w:marRight w:val="0"/>
      <w:marTop w:val="0"/>
      <w:marBottom w:val="0"/>
      <w:divBdr>
        <w:top w:val="none" w:sz="0" w:space="0" w:color="auto"/>
        <w:left w:val="none" w:sz="0" w:space="0" w:color="auto"/>
        <w:bottom w:val="none" w:sz="0" w:space="0" w:color="auto"/>
        <w:right w:val="none" w:sz="0" w:space="0" w:color="auto"/>
      </w:divBdr>
    </w:div>
    <w:div w:id="1342776650">
      <w:bodyDiv w:val="1"/>
      <w:marLeft w:val="0"/>
      <w:marRight w:val="0"/>
      <w:marTop w:val="0"/>
      <w:marBottom w:val="0"/>
      <w:divBdr>
        <w:top w:val="none" w:sz="0" w:space="0" w:color="auto"/>
        <w:left w:val="none" w:sz="0" w:space="0" w:color="auto"/>
        <w:bottom w:val="none" w:sz="0" w:space="0" w:color="auto"/>
        <w:right w:val="none" w:sz="0" w:space="0" w:color="auto"/>
      </w:divBdr>
    </w:div>
    <w:div w:id="1342929444">
      <w:bodyDiv w:val="1"/>
      <w:marLeft w:val="0"/>
      <w:marRight w:val="0"/>
      <w:marTop w:val="0"/>
      <w:marBottom w:val="0"/>
      <w:divBdr>
        <w:top w:val="none" w:sz="0" w:space="0" w:color="auto"/>
        <w:left w:val="none" w:sz="0" w:space="0" w:color="auto"/>
        <w:bottom w:val="none" w:sz="0" w:space="0" w:color="auto"/>
        <w:right w:val="none" w:sz="0" w:space="0" w:color="auto"/>
      </w:divBdr>
    </w:div>
    <w:div w:id="1394082253">
      <w:bodyDiv w:val="1"/>
      <w:marLeft w:val="0"/>
      <w:marRight w:val="0"/>
      <w:marTop w:val="0"/>
      <w:marBottom w:val="0"/>
      <w:divBdr>
        <w:top w:val="none" w:sz="0" w:space="0" w:color="auto"/>
        <w:left w:val="none" w:sz="0" w:space="0" w:color="auto"/>
        <w:bottom w:val="none" w:sz="0" w:space="0" w:color="auto"/>
        <w:right w:val="none" w:sz="0" w:space="0" w:color="auto"/>
      </w:divBdr>
    </w:div>
    <w:div w:id="1411389093">
      <w:bodyDiv w:val="1"/>
      <w:marLeft w:val="0"/>
      <w:marRight w:val="0"/>
      <w:marTop w:val="0"/>
      <w:marBottom w:val="0"/>
      <w:divBdr>
        <w:top w:val="none" w:sz="0" w:space="0" w:color="auto"/>
        <w:left w:val="none" w:sz="0" w:space="0" w:color="auto"/>
        <w:bottom w:val="none" w:sz="0" w:space="0" w:color="auto"/>
        <w:right w:val="none" w:sz="0" w:space="0" w:color="auto"/>
      </w:divBdr>
    </w:div>
    <w:div w:id="1474834484">
      <w:bodyDiv w:val="1"/>
      <w:marLeft w:val="0"/>
      <w:marRight w:val="0"/>
      <w:marTop w:val="0"/>
      <w:marBottom w:val="0"/>
      <w:divBdr>
        <w:top w:val="none" w:sz="0" w:space="0" w:color="auto"/>
        <w:left w:val="none" w:sz="0" w:space="0" w:color="auto"/>
        <w:bottom w:val="none" w:sz="0" w:space="0" w:color="auto"/>
        <w:right w:val="none" w:sz="0" w:space="0" w:color="auto"/>
      </w:divBdr>
    </w:div>
    <w:div w:id="1496998078">
      <w:bodyDiv w:val="1"/>
      <w:marLeft w:val="0"/>
      <w:marRight w:val="0"/>
      <w:marTop w:val="0"/>
      <w:marBottom w:val="0"/>
      <w:divBdr>
        <w:top w:val="none" w:sz="0" w:space="0" w:color="auto"/>
        <w:left w:val="none" w:sz="0" w:space="0" w:color="auto"/>
        <w:bottom w:val="none" w:sz="0" w:space="0" w:color="auto"/>
        <w:right w:val="none" w:sz="0" w:space="0" w:color="auto"/>
      </w:divBdr>
    </w:div>
    <w:div w:id="1511144035">
      <w:bodyDiv w:val="1"/>
      <w:marLeft w:val="0"/>
      <w:marRight w:val="0"/>
      <w:marTop w:val="0"/>
      <w:marBottom w:val="0"/>
      <w:divBdr>
        <w:top w:val="none" w:sz="0" w:space="0" w:color="auto"/>
        <w:left w:val="none" w:sz="0" w:space="0" w:color="auto"/>
        <w:bottom w:val="none" w:sz="0" w:space="0" w:color="auto"/>
        <w:right w:val="none" w:sz="0" w:space="0" w:color="auto"/>
      </w:divBdr>
    </w:div>
    <w:div w:id="1515146829">
      <w:bodyDiv w:val="1"/>
      <w:marLeft w:val="0"/>
      <w:marRight w:val="0"/>
      <w:marTop w:val="0"/>
      <w:marBottom w:val="0"/>
      <w:divBdr>
        <w:top w:val="none" w:sz="0" w:space="0" w:color="auto"/>
        <w:left w:val="none" w:sz="0" w:space="0" w:color="auto"/>
        <w:bottom w:val="none" w:sz="0" w:space="0" w:color="auto"/>
        <w:right w:val="none" w:sz="0" w:space="0" w:color="auto"/>
      </w:divBdr>
    </w:div>
    <w:div w:id="1516916902">
      <w:bodyDiv w:val="1"/>
      <w:marLeft w:val="0"/>
      <w:marRight w:val="0"/>
      <w:marTop w:val="0"/>
      <w:marBottom w:val="0"/>
      <w:divBdr>
        <w:top w:val="none" w:sz="0" w:space="0" w:color="auto"/>
        <w:left w:val="none" w:sz="0" w:space="0" w:color="auto"/>
        <w:bottom w:val="none" w:sz="0" w:space="0" w:color="auto"/>
        <w:right w:val="none" w:sz="0" w:space="0" w:color="auto"/>
      </w:divBdr>
    </w:div>
    <w:div w:id="1529634662">
      <w:bodyDiv w:val="1"/>
      <w:marLeft w:val="0"/>
      <w:marRight w:val="0"/>
      <w:marTop w:val="0"/>
      <w:marBottom w:val="0"/>
      <w:divBdr>
        <w:top w:val="none" w:sz="0" w:space="0" w:color="auto"/>
        <w:left w:val="none" w:sz="0" w:space="0" w:color="auto"/>
        <w:bottom w:val="none" w:sz="0" w:space="0" w:color="auto"/>
        <w:right w:val="none" w:sz="0" w:space="0" w:color="auto"/>
      </w:divBdr>
    </w:div>
    <w:div w:id="1559584396">
      <w:bodyDiv w:val="1"/>
      <w:marLeft w:val="0"/>
      <w:marRight w:val="0"/>
      <w:marTop w:val="0"/>
      <w:marBottom w:val="0"/>
      <w:divBdr>
        <w:top w:val="none" w:sz="0" w:space="0" w:color="auto"/>
        <w:left w:val="none" w:sz="0" w:space="0" w:color="auto"/>
        <w:bottom w:val="none" w:sz="0" w:space="0" w:color="auto"/>
        <w:right w:val="none" w:sz="0" w:space="0" w:color="auto"/>
      </w:divBdr>
    </w:div>
    <w:div w:id="1603487532">
      <w:bodyDiv w:val="1"/>
      <w:marLeft w:val="0"/>
      <w:marRight w:val="0"/>
      <w:marTop w:val="0"/>
      <w:marBottom w:val="0"/>
      <w:divBdr>
        <w:top w:val="none" w:sz="0" w:space="0" w:color="auto"/>
        <w:left w:val="none" w:sz="0" w:space="0" w:color="auto"/>
        <w:bottom w:val="none" w:sz="0" w:space="0" w:color="auto"/>
        <w:right w:val="none" w:sz="0" w:space="0" w:color="auto"/>
      </w:divBdr>
    </w:div>
    <w:div w:id="1604611808">
      <w:bodyDiv w:val="1"/>
      <w:marLeft w:val="0"/>
      <w:marRight w:val="0"/>
      <w:marTop w:val="0"/>
      <w:marBottom w:val="0"/>
      <w:divBdr>
        <w:top w:val="none" w:sz="0" w:space="0" w:color="auto"/>
        <w:left w:val="none" w:sz="0" w:space="0" w:color="auto"/>
        <w:bottom w:val="none" w:sz="0" w:space="0" w:color="auto"/>
        <w:right w:val="none" w:sz="0" w:space="0" w:color="auto"/>
      </w:divBdr>
    </w:div>
    <w:div w:id="1662737053">
      <w:bodyDiv w:val="1"/>
      <w:marLeft w:val="0"/>
      <w:marRight w:val="0"/>
      <w:marTop w:val="0"/>
      <w:marBottom w:val="0"/>
      <w:divBdr>
        <w:top w:val="none" w:sz="0" w:space="0" w:color="auto"/>
        <w:left w:val="none" w:sz="0" w:space="0" w:color="auto"/>
        <w:bottom w:val="none" w:sz="0" w:space="0" w:color="auto"/>
        <w:right w:val="none" w:sz="0" w:space="0" w:color="auto"/>
      </w:divBdr>
    </w:div>
    <w:div w:id="1725442543">
      <w:bodyDiv w:val="1"/>
      <w:marLeft w:val="0"/>
      <w:marRight w:val="0"/>
      <w:marTop w:val="0"/>
      <w:marBottom w:val="0"/>
      <w:divBdr>
        <w:top w:val="none" w:sz="0" w:space="0" w:color="auto"/>
        <w:left w:val="none" w:sz="0" w:space="0" w:color="auto"/>
        <w:bottom w:val="none" w:sz="0" w:space="0" w:color="auto"/>
        <w:right w:val="none" w:sz="0" w:space="0" w:color="auto"/>
      </w:divBdr>
    </w:div>
    <w:div w:id="1731881301">
      <w:bodyDiv w:val="1"/>
      <w:marLeft w:val="0"/>
      <w:marRight w:val="0"/>
      <w:marTop w:val="0"/>
      <w:marBottom w:val="0"/>
      <w:divBdr>
        <w:top w:val="none" w:sz="0" w:space="0" w:color="auto"/>
        <w:left w:val="none" w:sz="0" w:space="0" w:color="auto"/>
        <w:bottom w:val="none" w:sz="0" w:space="0" w:color="auto"/>
        <w:right w:val="none" w:sz="0" w:space="0" w:color="auto"/>
      </w:divBdr>
    </w:div>
    <w:div w:id="1771781138">
      <w:bodyDiv w:val="1"/>
      <w:marLeft w:val="0"/>
      <w:marRight w:val="0"/>
      <w:marTop w:val="0"/>
      <w:marBottom w:val="0"/>
      <w:divBdr>
        <w:top w:val="none" w:sz="0" w:space="0" w:color="auto"/>
        <w:left w:val="none" w:sz="0" w:space="0" w:color="auto"/>
        <w:bottom w:val="none" w:sz="0" w:space="0" w:color="auto"/>
        <w:right w:val="none" w:sz="0" w:space="0" w:color="auto"/>
      </w:divBdr>
    </w:div>
    <w:div w:id="1790199061">
      <w:bodyDiv w:val="1"/>
      <w:marLeft w:val="0"/>
      <w:marRight w:val="0"/>
      <w:marTop w:val="0"/>
      <w:marBottom w:val="0"/>
      <w:divBdr>
        <w:top w:val="none" w:sz="0" w:space="0" w:color="auto"/>
        <w:left w:val="none" w:sz="0" w:space="0" w:color="auto"/>
        <w:bottom w:val="none" w:sz="0" w:space="0" w:color="auto"/>
        <w:right w:val="none" w:sz="0" w:space="0" w:color="auto"/>
      </w:divBdr>
    </w:div>
    <w:div w:id="1792438743">
      <w:bodyDiv w:val="1"/>
      <w:marLeft w:val="0"/>
      <w:marRight w:val="0"/>
      <w:marTop w:val="0"/>
      <w:marBottom w:val="0"/>
      <w:divBdr>
        <w:top w:val="none" w:sz="0" w:space="0" w:color="auto"/>
        <w:left w:val="none" w:sz="0" w:space="0" w:color="auto"/>
        <w:bottom w:val="none" w:sz="0" w:space="0" w:color="auto"/>
        <w:right w:val="none" w:sz="0" w:space="0" w:color="auto"/>
      </w:divBdr>
    </w:div>
    <w:div w:id="1818646732">
      <w:bodyDiv w:val="1"/>
      <w:marLeft w:val="0"/>
      <w:marRight w:val="0"/>
      <w:marTop w:val="0"/>
      <w:marBottom w:val="0"/>
      <w:divBdr>
        <w:top w:val="none" w:sz="0" w:space="0" w:color="auto"/>
        <w:left w:val="none" w:sz="0" w:space="0" w:color="auto"/>
        <w:bottom w:val="none" w:sz="0" w:space="0" w:color="auto"/>
        <w:right w:val="none" w:sz="0" w:space="0" w:color="auto"/>
      </w:divBdr>
    </w:div>
    <w:div w:id="1861506678">
      <w:bodyDiv w:val="1"/>
      <w:marLeft w:val="0"/>
      <w:marRight w:val="0"/>
      <w:marTop w:val="0"/>
      <w:marBottom w:val="0"/>
      <w:divBdr>
        <w:top w:val="none" w:sz="0" w:space="0" w:color="auto"/>
        <w:left w:val="none" w:sz="0" w:space="0" w:color="auto"/>
        <w:bottom w:val="none" w:sz="0" w:space="0" w:color="auto"/>
        <w:right w:val="none" w:sz="0" w:space="0" w:color="auto"/>
      </w:divBdr>
    </w:div>
    <w:div w:id="1870989157">
      <w:bodyDiv w:val="1"/>
      <w:marLeft w:val="0"/>
      <w:marRight w:val="0"/>
      <w:marTop w:val="0"/>
      <w:marBottom w:val="0"/>
      <w:divBdr>
        <w:top w:val="none" w:sz="0" w:space="0" w:color="auto"/>
        <w:left w:val="none" w:sz="0" w:space="0" w:color="auto"/>
        <w:bottom w:val="none" w:sz="0" w:space="0" w:color="auto"/>
        <w:right w:val="none" w:sz="0" w:space="0" w:color="auto"/>
      </w:divBdr>
    </w:div>
    <w:div w:id="1916864968">
      <w:bodyDiv w:val="1"/>
      <w:marLeft w:val="0"/>
      <w:marRight w:val="0"/>
      <w:marTop w:val="0"/>
      <w:marBottom w:val="0"/>
      <w:divBdr>
        <w:top w:val="none" w:sz="0" w:space="0" w:color="auto"/>
        <w:left w:val="none" w:sz="0" w:space="0" w:color="auto"/>
        <w:bottom w:val="none" w:sz="0" w:space="0" w:color="auto"/>
        <w:right w:val="none" w:sz="0" w:space="0" w:color="auto"/>
      </w:divBdr>
    </w:div>
    <w:div w:id="1932425636">
      <w:bodyDiv w:val="1"/>
      <w:marLeft w:val="0"/>
      <w:marRight w:val="0"/>
      <w:marTop w:val="0"/>
      <w:marBottom w:val="0"/>
      <w:divBdr>
        <w:top w:val="none" w:sz="0" w:space="0" w:color="auto"/>
        <w:left w:val="none" w:sz="0" w:space="0" w:color="auto"/>
        <w:bottom w:val="none" w:sz="0" w:space="0" w:color="auto"/>
        <w:right w:val="none" w:sz="0" w:space="0" w:color="auto"/>
      </w:divBdr>
    </w:div>
    <w:div w:id="1944457058">
      <w:bodyDiv w:val="1"/>
      <w:marLeft w:val="0"/>
      <w:marRight w:val="0"/>
      <w:marTop w:val="0"/>
      <w:marBottom w:val="0"/>
      <w:divBdr>
        <w:top w:val="none" w:sz="0" w:space="0" w:color="auto"/>
        <w:left w:val="none" w:sz="0" w:space="0" w:color="auto"/>
        <w:bottom w:val="none" w:sz="0" w:space="0" w:color="auto"/>
        <w:right w:val="none" w:sz="0" w:space="0" w:color="auto"/>
      </w:divBdr>
    </w:div>
    <w:div w:id="1973558548">
      <w:bodyDiv w:val="1"/>
      <w:marLeft w:val="0"/>
      <w:marRight w:val="0"/>
      <w:marTop w:val="0"/>
      <w:marBottom w:val="0"/>
      <w:divBdr>
        <w:top w:val="none" w:sz="0" w:space="0" w:color="auto"/>
        <w:left w:val="none" w:sz="0" w:space="0" w:color="auto"/>
        <w:bottom w:val="none" w:sz="0" w:space="0" w:color="auto"/>
        <w:right w:val="none" w:sz="0" w:space="0" w:color="auto"/>
      </w:divBdr>
    </w:div>
    <w:div w:id="1978148739">
      <w:bodyDiv w:val="1"/>
      <w:marLeft w:val="0"/>
      <w:marRight w:val="0"/>
      <w:marTop w:val="0"/>
      <w:marBottom w:val="0"/>
      <w:divBdr>
        <w:top w:val="none" w:sz="0" w:space="0" w:color="auto"/>
        <w:left w:val="none" w:sz="0" w:space="0" w:color="auto"/>
        <w:bottom w:val="none" w:sz="0" w:space="0" w:color="auto"/>
        <w:right w:val="none" w:sz="0" w:space="0" w:color="auto"/>
      </w:divBdr>
    </w:div>
    <w:div w:id="2085449475">
      <w:bodyDiv w:val="1"/>
      <w:marLeft w:val="0"/>
      <w:marRight w:val="0"/>
      <w:marTop w:val="0"/>
      <w:marBottom w:val="0"/>
      <w:divBdr>
        <w:top w:val="none" w:sz="0" w:space="0" w:color="auto"/>
        <w:left w:val="none" w:sz="0" w:space="0" w:color="auto"/>
        <w:bottom w:val="none" w:sz="0" w:space="0" w:color="auto"/>
        <w:right w:val="none" w:sz="0" w:space="0" w:color="auto"/>
      </w:divBdr>
    </w:div>
    <w:div w:id="2092896635">
      <w:bodyDiv w:val="1"/>
      <w:marLeft w:val="0"/>
      <w:marRight w:val="0"/>
      <w:marTop w:val="0"/>
      <w:marBottom w:val="0"/>
      <w:divBdr>
        <w:top w:val="none" w:sz="0" w:space="0" w:color="auto"/>
        <w:left w:val="none" w:sz="0" w:space="0" w:color="auto"/>
        <w:bottom w:val="none" w:sz="0" w:space="0" w:color="auto"/>
        <w:right w:val="none" w:sz="0" w:space="0" w:color="auto"/>
      </w:divBdr>
    </w:div>
    <w:div w:id="2097240134">
      <w:bodyDiv w:val="1"/>
      <w:marLeft w:val="0"/>
      <w:marRight w:val="0"/>
      <w:marTop w:val="0"/>
      <w:marBottom w:val="0"/>
      <w:divBdr>
        <w:top w:val="none" w:sz="0" w:space="0" w:color="auto"/>
        <w:left w:val="none" w:sz="0" w:space="0" w:color="auto"/>
        <w:bottom w:val="none" w:sz="0" w:space="0" w:color="auto"/>
        <w:right w:val="none" w:sz="0" w:space="0" w:color="auto"/>
      </w:divBdr>
    </w:div>
    <w:div w:id="210445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AppData\Roaming\Microsoft\Templates\Project%20scope%20report%20(Business%20Blu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E6D1FF733747E295FA0E69C3A1CE79"/>
        <w:category>
          <w:name w:val="General"/>
          <w:gallery w:val="placeholder"/>
        </w:category>
        <w:types>
          <w:type w:val="bbPlcHdr"/>
        </w:types>
        <w:behaviors>
          <w:behavior w:val="content"/>
        </w:behaviors>
        <w:guid w:val="{3F770B17-C5CF-48B2-B32B-88E4C53A43B4}"/>
      </w:docPartPr>
      <w:docPartBody>
        <w:p w:rsidR="00CF5DDC" w:rsidRDefault="00670E34">
          <w:pPr>
            <w:pStyle w:val="92E6D1FF733747E295FA0E69C3A1CE79"/>
          </w:pPr>
          <w:r>
            <w:t>Overview</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087"/>
    <w:rsid w:val="000E765E"/>
    <w:rsid w:val="0010177F"/>
    <w:rsid w:val="00670E34"/>
    <w:rsid w:val="007B2087"/>
    <w:rsid w:val="00CF5DDC"/>
    <w:rsid w:val="00EB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6D1FF733747E295FA0E69C3A1CE79">
    <w:name w:val="92E6D1FF733747E295FA0E69C3A1CE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design).dotx</Template>
  <TotalTime>225</TotalTime>
  <Pages>72</Pages>
  <Words>8690</Words>
  <Characters>49538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dc:creator>
  <cp:lastModifiedBy>Jeff</cp:lastModifiedBy>
  <cp:revision>10</cp:revision>
  <dcterms:created xsi:type="dcterms:W3CDTF">2021-05-02T23:13:00Z</dcterms:created>
  <dcterms:modified xsi:type="dcterms:W3CDTF">2021-05-03T02:54:00Z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